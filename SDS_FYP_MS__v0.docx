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Ind w:w="108" w:type="dxa"/>
        <w:tblLook w:val="04A0" w:firstRow="1" w:lastRow="0" w:firstColumn="1" w:lastColumn="0" w:noHBand="0" w:noVBand="1"/>
      </w:tblPr>
      <w:tblGrid>
        <w:gridCol w:w="9360"/>
      </w:tblGrid>
      <w:tr w:rsidR="00F80D8B" w:rsidRPr="004047E9" w14:paraId="6F930BB4" w14:textId="77777777" w:rsidTr="00F80D8B">
        <w:trPr>
          <w:trHeight w:val="13140"/>
        </w:trPr>
        <w:tc>
          <w:tcPr>
            <w:tcW w:w="9360" w:type="dxa"/>
          </w:tcPr>
          <w:p w14:paraId="6F2D769F" w14:textId="77777777" w:rsidR="00F80D8B" w:rsidRPr="00C2160F" w:rsidRDefault="00F80D8B" w:rsidP="00C2160F">
            <w:pPr>
              <w:spacing w:before="120" w:after="120" w:line="240" w:lineRule="auto"/>
              <w:jc w:val="center"/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</w:pPr>
            <w:bookmarkStart w:id="0" w:name="_Toc22833754"/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 xml:space="preserve">Sukkur IBA </w:t>
            </w:r>
            <w:proofErr w:type="spellStart"/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>University</w:t>
            </w:r>
            <w:proofErr w:type="spellEnd"/>
          </w:p>
          <w:p w14:paraId="3E2CA022" w14:textId="77777777" w:rsidR="00F80D8B" w:rsidRPr="004047E9" w:rsidRDefault="00F80D8B" w:rsidP="00F80D8B">
            <w:pPr>
              <w:spacing w:before="120" w:after="120" w:line="240" w:lineRule="auto"/>
              <w:jc w:val="center"/>
              <w:rPr>
                <w:rFonts w:eastAsia="Times New Roman"/>
                <w:b/>
                <w:i/>
                <w:color w:val="0070C0"/>
                <w:lang w:val="fr-FR" w:eastAsia="en-US"/>
              </w:rPr>
            </w:pPr>
          </w:p>
          <w:p w14:paraId="19632585" w14:textId="77777777" w:rsidR="00301B81" w:rsidRPr="00301B81" w:rsidRDefault="00301B81" w:rsidP="00301B81">
            <w:pPr>
              <w:spacing w:after="0" w:line="240" w:lineRule="auto"/>
              <w:jc w:val="center"/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</w:pPr>
            <w:r w:rsidRPr="00301B81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 xml:space="preserve">Software Design </w:t>
            </w:r>
            <w:proofErr w:type="spellStart"/>
            <w:r w:rsidRPr="00301B81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>Specification</w:t>
            </w:r>
            <w:proofErr w:type="spellEnd"/>
            <w:r w:rsidRPr="00301B81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 xml:space="preserve"> (SDS)</w:t>
            </w:r>
          </w:p>
          <w:p w14:paraId="3B2510B3" w14:textId="77777777" w:rsidR="00F80D8B" w:rsidRPr="004047E9" w:rsidRDefault="00F80D8B" w:rsidP="00F80D8B">
            <w:pPr>
              <w:spacing w:after="0" w:line="240" w:lineRule="auto"/>
              <w:jc w:val="center"/>
              <w:rPr>
                <w:rFonts w:eastAsia="Times New Roman"/>
                <w:color w:val="0070C0"/>
                <w:lang w:eastAsia="en-US"/>
              </w:rPr>
            </w:pPr>
          </w:p>
          <w:p w14:paraId="17FE870F" w14:textId="77777777" w:rsidR="00F80D8B" w:rsidRPr="00C2160F" w:rsidRDefault="00F80D8B" w:rsidP="00F80D8B">
            <w:pPr>
              <w:spacing w:after="0" w:line="240" w:lineRule="auto"/>
              <w:jc w:val="center"/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</w:pPr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>For</w:t>
            </w:r>
          </w:p>
          <w:p w14:paraId="1A9010BC" w14:textId="77777777" w:rsidR="00F80D8B" w:rsidRPr="004047E9" w:rsidRDefault="00F80D8B" w:rsidP="00F80D8B">
            <w:pPr>
              <w:spacing w:after="0" w:line="240" w:lineRule="auto"/>
              <w:jc w:val="center"/>
              <w:rPr>
                <w:rFonts w:eastAsia="Times New Roman"/>
                <w:color w:val="0070C0"/>
                <w:lang w:eastAsia="en-US"/>
              </w:rPr>
            </w:pPr>
          </w:p>
          <w:p w14:paraId="6E9B68DD" w14:textId="77777777" w:rsidR="006B7762" w:rsidRPr="00C2160F" w:rsidRDefault="006B7762" w:rsidP="00C2160F">
            <w:pPr>
              <w:spacing w:after="0" w:line="240" w:lineRule="auto"/>
              <w:jc w:val="center"/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</w:pPr>
            <w:bookmarkStart w:id="1" w:name="_Toc65059076"/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>A Web-</w:t>
            </w:r>
            <w:proofErr w:type="spellStart"/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>based</w:t>
            </w:r>
            <w:proofErr w:type="spellEnd"/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 xml:space="preserve"> Final </w:t>
            </w:r>
            <w:proofErr w:type="spellStart"/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>Year</w:t>
            </w:r>
            <w:proofErr w:type="spellEnd"/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 xml:space="preserve"> Project (FYP) Management System</w:t>
            </w:r>
            <w:bookmarkEnd w:id="1"/>
          </w:p>
          <w:p w14:paraId="3337B783" w14:textId="77777777" w:rsidR="00F80D8B" w:rsidRPr="00C2160F" w:rsidRDefault="00F80D8B" w:rsidP="00F80D8B">
            <w:pPr>
              <w:spacing w:after="0" w:line="240" w:lineRule="auto"/>
              <w:jc w:val="center"/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</w:pPr>
          </w:p>
          <w:p w14:paraId="7B87FC1F" w14:textId="77777777" w:rsidR="00F80D8B" w:rsidRPr="00C2160F" w:rsidRDefault="00F80D8B" w:rsidP="00F80D8B">
            <w:pPr>
              <w:spacing w:after="0" w:line="240" w:lineRule="auto"/>
              <w:jc w:val="center"/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</w:pPr>
          </w:p>
          <w:p w14:paraId="2AE021CE" w14:textId="34455111" w:rsidR="00F80D8B" w:rsidRPr="00C2160F" w:rsidRDefault="00F80D8B" w:rsidP="00F80D8B">
            <w:pPr>
              <w:spacing w:after="0" w:line="240" w:lineRule="auto"/>
              <w:jc w:val="center"/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</w:pPr>
            <w:r w:rsidRPr="00C2160F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 xml:space="preserve">Version </w:t>
            </w:r>
            <w:r w:rsidR="000364EB">
              <w:rPr>
                <w:rFonts w:eastAsia="Times New Roman"/>
                <w:b/>
                <w:bCs/>
                <w:iCs/>
                <w:color w:val="0070C0"/>
                <w:sz w:val="32"/>
                <w:szCs w:val="32"/>
                <w:lang w:val="fr-FR" w:eastAsia="en-US"/>
              </w:rPr>
              <w:t>1.4</w:t>
            </w:r>
          </w:p>
          <w:p w14:paraId="6D398C2D" w14:textId="77777777" w:rsidR="00F80D8B" w:rsidRPr="004047E9" w:rsidRDefault="00F80D8B" w:rsidP="00F80D8B">
            <w:pPr>
              <w:spacing w:before="120" w:after="12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  <w:tbl>
            <w:tblPr>
              <w:tblpPr w:leftFromText="180" w:rightFromText="180" w:vertAnchor="text" w:horzAnchor="margin" w:tblpY="2053"/>
              <w:tblOverlap w:val="never"/>
              <w:tblW w:w="5000" w:type="pct"/>
              <w:tblBorders>
                <w:top w:val="single" w:sz="4" w:space="0" w:color="999999"/>
                <w:left w:val="single" w:sz="4" w:space="0" w:color="999999"/>
                <w:bottom w:val="single" w:sz="4" w:space="0" w:color="999999"/>
                <w:right w:val="single" w:sz="4" w:space="0" w:color="999999"/>
                <w:insideH w:val="single" w:sz="4" w:space="0" w:color="999999"/>
                <w:insideV w:val="single" w:sz="4" w:space="0" w:color="999999"/>
              </w:tblBorders>
              <w:tblLook w:val="04A0" w:firstRow="1" w:lastRow="0" w:firstColumn="1" w:lastColumn="0" w:noHBand="0" w:noVBand="1"/>
            </w:tblPr>
            <w:tblGrid>
              <w:gridCol w:w="4567"/>
              <w:gridCol w:w="4567"/>
            </w:tblGrid>
            <w:tr w:rsidR="009605FB" w:rsidRPr="004047E9" w14:paraId="673CE54F" w14:textId="77777777" w:rsidTr="009605FB">
              <w:tc>
                <w:tcPr>
                  <w:tcW w:w="2500" w:type="pct"/>
                </w:tcPr>
                <w:p w14:paraId="0E47C4CF" w14:textId="77777777" w:rsidR="009605FB" w:rsidRPr="00E77607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</w:pPr>
                  <w:r w:rsidRPr="00E77607"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Project Code</w:t>
                  </w:r>
                </w:p>
              </w:tc>
              <w:tc>
                <w:tcPr>
                  <w:tcW w:w="2500" w:type="pct"/>
                </w:tcPr>
                <w:p w14:paraId="7255F8F6" w14:textId="77777777" w:rsidR="009605FB" w:rsidRPr="00E77607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</w:pPr>
                  <w:r w:rsidRPr="00E77607"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F17133</w:t>
                  </w:r>
                </w:p>
              </w:tc>
            </w:tr>
            <w:tr w:rsidR="009605FB" w:rsidRPr="004047E9" w14:paraId="4A6AEF3B" w14:textId="77777777" w:rsidTr="009605FB">
              <w:tc>
                <w:tcPr>
                  <w:tcW w:w="2500" w:type="pct"/>
                </w:tcPr>
                <w:p w14:paraId="2635EFED" w14:textId="77777777" w:rsidR="009605FB" w:rsidRPr="00E77607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</w:pPr>
                  <w:r w:rsidRPr="00E77607"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Supervisor</w:t>
                  </w:r>
                </w:p>
              </w:tc>
              <w:tc>
                <w:tcPr>
                  <w:tcW w:w="2500" w:type="pct"/>
                </w:tcPr>
                <w:p w14:paraId="7E4223F8" w14:textId="77777777" w:rsidR="009605FB" w:rsidRPr="00E77607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</w:pPr>
                  <w:r w:rsidRPr="00E77607"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Sir Khalid Hussain</w:t>
                  </w:r>
                </w:p>
              </w:tc>
            </w:tr>
            <w:tr w:rsidR="009605FB" w:rsidRPr="004047E9" w14:paraId="4E57CC55" w14:textId="77777777" w:rsidTr="009605FB">
              <w:tc>
                <w:tcPr>
                  <w:tcW w:w="2500" w:type="pct"/>
                </w:tcPr>
                <w:p w14:paraId="03689A4E" w14:textId="77777777" w:rsidR="009605FB" w:rsidRPr="00E77607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</w:pPr>
                  <w:r w:rsidRPr="00E77607"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Project Team</w:t>
                  </w:r>
                </w:p>
              </w:tc>
              <w:tc>
                <w:tcPr>
                  <w:tcW w:w="2500" w:type="pct"/>
                </w:tcPr>
                <w:p w14:paraId="5EF45D14" w14:textId="77777777" w:rsidR="009605FB" w:rsidRPr="00E77607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</w:pPr>
                  <w:r w:rsidRPr="00E77607"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Suhail Ahmed</w:t>
                  </w:r>
                </w:p>
                <w:p w14:paraId="5FA3B1B0" w14:textId="77777777" w:rsidR="009605FB" w:rsidRPr="00E77607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</w:pPr>
                  <w:r w:rsidRPr="00E77607"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Tarique Hassan</w:t>
                  </w:r>
                </w:p>
                <w:p w14:paraId="25E49C95" w14:textId="77777777" w:rsidR="009605FB" w:rsidRPr="00E77607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Muhammad Ahsan</w:t>
                  </w:r>
                </w:p>
              </w:tc>
            </w:tr>
            <w:tr w:rsidR="009605FB" w:rsidRPr="004047E9" w14:paraId="6F55388A" w14:textId="77777777" w:rsidTr="009605FB">
              <w:tc>
                <w:tcPr>
                  <w:tcW w:w="2500" w:type="pct"/>
                </w:tcPr>
                <w:p w14:paraId="1946A84E" w14:textId="77777777" w:rsidR="009605FB" w:rsidRPr="004047E9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i/>
                      <w:lang w:eastAsia="en-US"/>
                    </w:rPr>
                  </w:pPr>
                  <w:r w:rsidRPr="00E77607">
                    <w:rPr>
                      <w:rFonts w:eastAsia="Times New Roman"/>
                      <w:b/>
                      <w:bCs/>
                      <w:iCs/>
                      <w:sz w:val="28"/>
                      <w:szCs w:val="28"/>
                      <w:lang w:eastAsia="en-US"/>
                    </w:rPr>
                    <w:t>Submission Date</w:t>
                  </w:r>
                </w:p>
              </w:tc>
              <w:tc>
                <w:tcPr>
                  <w:tcW w:w="2500" w:type="pct"/>
                </w:tcPr>
                <w:p w14:paraId="46B3807E" w14:textId="77777777" w:rsidR="009605FB" w:rsidRPr="004047E9" w:rsidRDefault="009605FB" w:rsidP="009605FB">
                  <w:pPr>
                    <w:spacing w:after="0" w:line="240" w:lineRule="auto"/>
                    <w:jc w:val="left"/>
                    <w:rPr>
                      <w:rFonts w:eastAsia="Times New Roman"/>
                      <w:i/>
                      <w:lang w:eastAsia="en-US"/>
                    </w:rPr>
                  </w:pPr>
                </w:p>
              </w:tc>
            </w:tr>
          </w:tbl>
          <w:p w14:paraId="379F2674" w14:textId="77777777" w:rsidR="00F80D8B" w:rsidRPr="004047E9" w:rsidRDefault="00F80D8B" w:rsidP="00F80D8B">
            <w:pPr>
              <w:spacing w:before="120" w:after="120" w:line="240" w:lineRule="auto"/>
              <w:jc w:val="left"/>
              <w:rPr>
                <w:rFonts w:eastAsia="Times New Roman"/>
                <w:b/>
                <w:bCs/>
                <w:i/>
                <w:lang w:eastAsia="en-US"/>
              </w:rPr>
            </w:pPr>
          </w:p>
        </w:tc>
      </w:tr>
      <w:bookmarkEnd w:id="0"/>
    </w:tbl>
    <w:p w14:paraId="1455A7E6" w14:textId="52579E87" w:rsidR="00F80D8B" w:rsidRPr="004047E9" w:rsidRDefault="00F80D8B" w:rsidP="009605FB">
      <w:pPr>
        <w:spacing w:before="120" w:after="120" w:line="240" w:lineRule="auto"/>
        <w:jc w:val="left"/>
        <w:outlineLvl w:val="0"/>
        <w:rPr>
          <w:rFonts w:eastAsia="Times New Roman"/>
          <w:color w:val="0070C0"/>
          <w:lang w:eastAsia="en-US"/>
        </w:rPr>
      </w:pPr>
    </w:p>
    <w:p w14:paraId="3516D56F" w14:textId="77777777" w:rsidR="00F80D8B" w:rsidRPr="004047E9" w:rsidRDefault="00F80D8B" w:rsidP="00F80D8B">
      <w:pPr>
        <w:spacing w:before="120" w:after="120" w:line="240" w:lineRule="auto"/>
        <w:jc w:val="left"/>
        <w:rPr>
          <w:rFonts w:eastAsia="Times New Roman"/>
          <w:i/>
          <w:lang w:eastAsia="en-US"/>
        </w:rPr>
      </w:pPr>
    </w:p>
    <w:tbl>
      <w:tblPr>
        <w:tblW w:w="5000" w:type="pct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F80D8B" w:rsidRPr="004047E9" w14:paraId="650B2822" w14:textId="77777777" w:rsidTr="00F80D8B">
        <w:tc>
          <w:tcPr>
            <w:tcW w:w="2500" w:type="pct"/>
          </w:tcPr>
          <w:p w14:paraId="4806C39D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  <w:r w:rsidRPr="004047E9">
              <w:rPr>
                <w:rFonts w:eastAsia="Times New Roman"/>
                <w:i/>
                <w:lang w:eastAsia="en-US"/>
              </w:rPr>
              <w:t>Project Code</w:t>
            </w:r>
          </w:p>
        </w:tc>
        <w:tc>
          <w:tcPr>
            <w:tcW w:w="2500" w:type="pct"/>
          </w:tcPr>
          <w:p w14:paraId="468B3208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</w:tc>
      </w:tr>
      <w:tr w:rsidR="00F80D8B" w:rsidRPr="004047E9" w14:paraId="22766DF1" w14:textId="77777777" w:rsidTr="00F80D8B">
        <w:tc>
          <w:tcPr>
            <w:tcW w:w="2500" w:type="pct"/>
          </w:tcPr>
          <w:p w14:paraId="780F8846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  <w:r w:rsidRPr="004047E9">
              <w:rPr>
                <w:rFonts w:eastAsia="Times New Roman"/>
                <w:i/>
                <w:lang w:eastAsia="en-US"/>
              </w:rPr>
              <w:t>Supervisor</w:t>
            </w:r>
          </w:p>
        </w:tc>
        <w:tc>
          <w:tcPr>
            <w:tcW w:w="2500" w:type="pct"/>
          </w:tcPr>
          <w:p w14:paraId="06EBE32A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</w:tc>
      </w:tr>
      <w:tr w:rsidR="00F80D8B" w:rsidRPr="004047E9" w14:paraId="116BD330" w14:textId="77777777" w:rsidTr="00F80D8B">
        <w:tc>
          <w:tcPr>
            <w:tcW w:w="2500" w:type="pct"/>
          </w:tcPr>
          <w:p w14:paraId="34648C6B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  <w:r w:rsidRPr="004047E9">
              <w:rPr>
                <w:rFonts w:eastAsia="Times New Roman"/>
                <w:i/>
                <w:lang w:eastAsia="en-US"/>
              </w:rPr>
              <w:t>Co-Supervisor</w:t>
            </w:r>
          </w:p>
        </w:tc>
        <w:tc>
          <w:tcPr>
            <w:tcW w:w="2500" w:type="pct"/>
          </w:tcPr>
          <w:p w14:paraId="106BC4DC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</w:tc>
      </w:tr>
      <w:tr w:rsidR="00F80D8B" w:rsidRPr="004047E9" w14:paraId="434B37B1" w14:textId="77777777" w:rsidTr="00F80D8B">
        <w:tc>
          <w:tcPr>
            <w:tcW w:w="2500" w:type="pct"/>
          </w:tcPr>
          <w:p w14:paraId="709192CE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  <w:r w:rsidRPr="004047E9">
              <w:rPr>
                <w:rFonts w:eastAsia="Times New Roman"/>
                <w:i/>
                <w:lang w:eastAsia="en-US"/>
              </w:rPr>
              <w:t>Project Manager</w:t>
            </w:r>
          </w:p>
        </w:tc>
        <w:tc>
          <w:tcPr>
            <w:tcW w:w="2500" w:type="pct"/>
          </w:tcPr>
          <w:p w14:paraId="1BB9D5C9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</w:tc>
      </w:tr>
      <w:tr w:rsidR="00F80D8B" w:rsidRPr="004047E9" w14:paraId="797C8856" w14:textId="77777777" w:rsidTr="00F80D8B">
        <w:tc>
          <w:tcPr>
            <w:tcW w:w="2500" w:type="pct"/>
          </w:tcPr>
          <w:p w14:paraId="37A45991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  <w:r w:rsidRPr="004047E9">
              <w:rPr>
                <w:rFonts w:eastAsia="Times New Roman"/>
                <w:i/>
                <w:lang w:eastAsia="en-US"/>
              </w:rPr>
              <w:t>Project Team</w:t>
            </w:r>
          </w:p>
        </w:tc>
        <w:tc>
          <w:tcPr>
            <w:tcW w:w="2500" w:type="pct"/>
          </w:tcPr>
          <w:p w14:paraId="370CE877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  <w:p w14:paraId="053F0070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  <w:p w14:paraId="5D008F0B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</w:tc>
      </w:tr>
      <w:tr w:rsidR="00F80D8B" w:rsidRPr="004047E9" w14:paraId="504573D8" w14:textId="77777777" w:rsidTr="00F80D8B">
        <w:tc>
          <w:tcPr>
            <w:tcW w:w="2500" w:type="pct"/>
          </w:tcPr>
          <w:p w14:paraId="3987484C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  <w:r w:rsidRPr="004047E9">
              <w:rPr>
                <w:rFonts w:eastAsia="Times New Roman"/>
                <w:i/>
                <w:lang w:eastAsia="en-US"/>
              </w:rPr>
              <w:t>Submission Date</w:t>
            </w:r>
          </w:p>
        </w:tc>
        <w:tc>
          <w:tcPr>
            <w:tcW w:w="2500" w:type="pct"/>
          </w:tcPr>
          <w:p w14:paraId="15ED6B98" w14:textId="77777777" w:rsidR="00F80D8B" w:rsidRPr="004047E9" w:rsidRDefault="00F80D8B" w:rsidP="00F80D8B">
            <w:pPr>
              <w:spacing w:after="0" w:line="240" w:lineRule="auto"/>
              <w:jc w:val="left"/>
              <w:rPr>
                <w:rFonts w:eastAsia="Times New Roman"/>
                <w:i/>
                <w:lang w:eastAsia="en-US"/>
              </w:rPr>
            </w:pPr>
          </w:p>
        </w:tc>
      </w:tr>
    </w:tbl>
    <w:p w14:paraId="137A0634" w14:textId="77777777" w:rsidR="00F80D8B" w:rsidRPr="004047E9" w:rsidRDefault="00F80D8B" w:rsidP="00F80D8B">
      <w:pPr>
        <w:rPr>
          <w:b/>
        </w:rPr>
      </w:pPr>
    </w:p>
    <w:p w14:paraId="4B4CBF79" w14:textId="77777777" w:rsidR="00F80D8B" w:rsidRPr="004047E9" w:rsidRDefault="00F80D8B" w:rsidP="00F80D8B">
      <w:pPr>
        <w:rPr>
          <w:b/>
        </w:rPr>
      </w:pPr>
    </w:p>
    <w:p w14:paraId="5A5A62D7" w14:textId="77777777" w:rsidR="00F80D8B" w:rsidRPr="004047E9" w:rsidRDefault="00F80D8B" w:rsidP="00F80D8B">
      <w:pPr>
        <w:rPr>
          <w:b/>
        </w:rPr>
      </w:pPr>
    </w:p>
    <w:p w14:paraId="588EC2CC" w14:textId="77777777" w:rsidR="00F80D8B" w:rsidRPr="004047E9" w:rsidRDefault="00F80D8B" w:rsidP="00F80D8B">
      <w:r w:rsidRPr="004047E9">
        <w:t xml:space="preserve">1. Introduction of Design Document       </w:t>
      </w:r>
    </w:p>
    <w:p w14:paraId="77D3ED23" w14:textId="3122DC23" w:rsidR="00F80D8B" w:rsidRDefault="00F80D8B" w:rsidP="00F80D8B">
      <w:r w:rsidRPr="004047E9">
        <w:t>2. Entity Relationship Diagram (ERD)</w:t>
      </w:r>
    </w:p>
    <w:p w14:paraId="2163FF03" w14:textId="6C4DFBC3" w:rsidR="00D47768" w:rsidRPr="004047E9" w:rsidRDefault="00D47768" w:rsidP="00F80D8B">
      <w:r>
        <w:rPr>
          <w:noProof/>
        </w:rPr>
        <w:drawing>
          <wp:anchor distT="0" distB="0" distL="114300" distR="114300" simplePos="0" relativeHeight="251670528" behindDoc="1" locked="0" layoutInCell="1" allowOverlap="1" wp14:anchorId="15AB135F" wp14:editId="63C088D3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400040" cy="2850515"/>
            <wp:effectExtent l="0" t="0" r="0" b="6985"/>
            <wp:wrapThrough wrapText="bothSides">
              <wp:wrapPolygon edited="0">
                <wp:start x="0" y="0"/>
                <wp:lineTo x="0" y="21509"/>
                <wp:lineTo x="21488" y="21509"/>
                <wp:lineTo x="2148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38CBB" w14:textId="77777777" w:rsidR="00D47768" w:rsidRDefault="00D47768" w:rsidP="00F80D8B"/>
    <w:p w14:paraId="2936858C" w14:textId="77777777" w:rsidR="00D47768" w:rsidRDefault="00D47768" w:rsidP="00F80D8B"/>
    <w:p w14:paraId="504E33B4" w14:textId="77777777" w:rsidR="00D47768" w:rsidRDefault="00D47768" w:rsidP="00F80D8B"/>
    <w:p w14:paraId="3768210E" w14:textId="77777777" w:rsidR="00D47768" w:rsidRDefault="00D47768" w:rsidP="00F80D8B"/>
    <w:p w14:paraId="2741AD6D" w14:textId="77777777" w:rsidR="00D47768" w:rsidRDefault="00D47768" w:rsidP="00F80D8B"/>
    <w:p w14:paraId="39C1AD9E" w14:textId="77777777" w:rsidR="00D47768" w:rsidRDefault="00D47768" w:rsidP="00F80D8B"/>
    <w:p w14:paraId="183D6089" w14:textId="1FF419D1" w:rsidR="00F80D8B" w:rsidRDefault="00D47768" w:rsidP="00F80D8B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8F6D830" wp14:editId="728F2ABC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5400040" cy="7752715"/>
            <wp:effectExtent l="0" t="0" r="0" b="635"/>
            <wp:wrapThrough wrapText="bothSides">
              <wp:wrapPolygon edited="0">
                <wp:start x="0" y="0"/>
                <wp:lineTo x="0" y="21549"/>
                <wp:lineTo x="21488" y="21549"/>
                <wp:lineTo x="2148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D8B" w:rsidRPr="004047E9">
        <w:t>3. Sequence Diagrams</w:t>
      </w:r>
    </w:p>
    <w:p w14:paraId="1DD76628" w14:textId="32F5EF8F" w:rsidR="00D47768" w:rsidRPr="004047E9" w:rsidRDefault="00D47768" w:rsidP="00F80D8B"/>
    <w:p w14:paraId="05AD3553" w14:textId="1F88B678" w:rsidR="00F80D8B" w:rsidRDefault="00F80D8B" w:rsidP="00F80D8B">
      <w:r w:rsidRPr="004047E9">
        <w:lastRenderedPageBreak/>
        <w:t xml:space="preserve">4. Architecture Design Diagram </w:t>
      </w:r>
    </w:p>
    <w:p w14:paraId="34961C0F" w14:textId="589A5A94" w:rsidR="00CE64F7" w:rsidRDefault="00D47768" w:rsidP="00F80D8B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AA3078E" wp14:editId="1FE5C023">
                <wp:simplePos x="0" y="0"/>
                <wp:positionH relativeFrom="column">
                  <wp:posOffset>-310515</wp:posOffset>
                </wp:positionH>
                <wp:positionV relativeFrom="paragraph">
                  <wp:posOffset>279400</wp:posOffset>
                </wp:positionV>
                <wp:extent cx="6111240" cy="3992880"/>
                <wp:effectExtent l="0" t="0" r="3810" b="762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240" cy="3992880"/>
                          <a:chOff x="0" y="0"/>
                          <a:chExt cx="6492240" cy="42379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240" cy="423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Arrow: Up-Down 2"/>
                        <wps:cNvSpPr/>
                        <wps:spPr>
                          <a:xfrm>
                            <a:off x="2480310" y="720090"/>
                            <a:ext cx="255270" cy="323850"/>
                          </a:xfrm>
                          <a:prstGeom prst="upDownArrow">
                            <a:avLst>
                              <a:gd name="adj1" fmla="val 50749"/>
                              <a:gd name="adj2" fmla="val 3806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Arrow: Up-Down 3"/>
                        <wps:cNvSpPr/>
                        <wps:spPr>
                          <a:xfrm>
                            <a:off x="3950970" y="735330"/>
                            <a:ext cx="255270" cy="323850"/>
                          </a:xfrm>
                          <a:prstGeom prst="upDownArrow">
                            <a:avLst>
                              <a:gd name="adj1" fmla="val 50749"/>
                              <a:gd name="adj2" fmla="val 3806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Arrow: Up-Down 4"/>
                        <wps:cNvSpPr/>
                        <wps:spPr>
                          <a:xfrm>
                            <a:off x="5360670" y="742950"/>
                            <a:ext cx="255270" cy="323850"/>
                          </a:xfrm>
                          <a:prstGeom prst="upDownArrow">
                            <a:avLst>
                              <a:gd name="adj1" fmla="val 50749"/>
                              <a:gd name="adj2" fmla="val 3806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Arrow: Up-Down 5"/>
                        <wps:cNvSpPr/>
                        <wps:spPr>
                          <a:xfrm>
                            <a:off x="2571750" y="3112770"/>
                            <a:ext cx="243840" cy="259080"/>
                          </a:xfrm>
                          <a:prstGeom prst="upDownArrow">
                            <a:avLst>
                              <a:gd name="adj1" fmla="val 50749"/>
                              <a:gd name="adj2" fmla="val 3806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Arrow: Up-Down 6"/>
                        <wps:cNvSpPr/>
                        <wps:spPr>
                          <a:xfrm>
                            <a:off x="4050030" y="3128010"/>
                            <a:ext cx="243840" cy="259080"/>
                          </a:xfrm>
                          <a:prstGeom prst="upDownArrow">
                            <a:avLst>
                              <a:gd name="adj1" fmla="val 50749"/>
                              <a:gd name="adj2" fmla="val 3806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Arrow: Up-Down 7"/>
                        <wps:cNvSpPr/>
                        <wps:spPr>
                          <a:xfrm>
                            <a:off x="5459730" y="3135630"/>
                            <a:ext cx="243840" cy="259080"/>
                          </a:xfrm>
                          <a:prstGeom prst="upDownArrow">
                            <a:avLst>
                              <a:gd name="adj1" fmla="val 50749"/>
                              <a:gd name="adj2" fmla="val 3806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6202A" id="Group 8" o:spid="_x0000_s1026" style="position:absolute;margin-left:-24.45pt;margin-top:22pt;width:481.2pt;height:314.4pt;z-index:251668480;mso-width-relative:margin;mso-height-relative:margin" coordsize="64922,42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4922;height:42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">
                  <v:imagedata r:id="rId11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2" o:spid="_x0000_s1028" type="#_x0000_t70" style="position:absolute;left:24803;top:7200;width:2552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" adj="5319,6480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</v:shape>
                <v:shape id="Arrow: Up-Down 3" o:spid="_x0000_s1029" type="#_x0000_t70" style="position:absolute;left:39509;top:7353;width:2553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" adj="5319,6480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</v:shape>
                <v:shape id="Arrow: Up-Down 4" o:spid="_x0000_s1030" type="#_x0000_t70" style="position:absolute;left:53606;top:7429;width:2553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" adj="5319,6480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</v:shape>
                <v:shape id="Arrow: Up-Down 5" o:spid="_x0000_s1031" type="#_x0000_t70" style="position:absolute;left:25717;top:31127;width:2438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" adj="5319,7737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</v:shape>
                <v:shape id="Arrow: Up-Down 6" o:spid="_x0000_s1032" type="#_x0000_t70" style="position:absolute;left:40500;top:31280;width:2438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" adj="5319,7737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</v:shape>
                <v:shape id="Arrow: Up-Down 7" o:spid="_x0000_s1033" type="#_x0000_t70" style="position:absolute;left:54597;top:31356;width:2438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" adj="5319,7737" fillcolor="#4f7ac7 [3028]" strokecolor="#4472c4 [3204]" strokeweight=".5pt">
                  <v:fill color2="#416fc3 [3172]" rotate="t" colors="0 #6083cb;.5 #3e70ca;1 #2e61ba" focus="100%" type="gradient">
                    <o:fill v:ext="view" type="gradientUnscaled"/>
                  </v:fill>
                </v:shape>
              </v:group>
            </w:pict>
          </mc:Fallback>
        </mc:AlternateContent>
      </w:r>
    </w:p>
    <w:p w14:paraId="72E4299A" w14:textId="3BA32373" w:rsidR="0090432D" w:rsidRDefault="0090432D" w:rsidP="00F80D8B"/>
    <w:p w14:paraId="7B351472" w14:textId="74B82CC4" w:rsidR="0090432D" w:rsidRDefault="0090432D">
      <w:pPr>
        <w:spacing w:after="160" w:line="259" w:lineRule="auto"/>
        <w:jc w:val="left"/>
      </w:pPr>
      <w:r>
        <w:br w:type="page"/>
      </w:r>
    </w:p>
    <w:p w14:paraId="4F364AF0" w14:textId="77777777" w:rsidR="0090432D" w:rsidRPr="004047E9" w:rsidRDefault="0090432D" w:rsidP="00F80D8B"/>
    <w:p w14:paraId="0C7D7EEA" w14:textId="77777777" w:rsidR="00D47768" w:rsidRDefault="00F80D8B" w:rsidP="00F80D8B">
      <w:pPr>
        <w:tabs>
          <w:tab w:val="right" w:pos="8504"/>
        </w:tabs>
      </w:pPr>
      <w:r w:rsidRPr="004047E9">
        <w:t>5. Database Diagram</w:t>
      </w:r>
    </w:p>
    <w:p w14:paraId="60E3648D" w14:textId="3FDE576E" w:rsidR="00F80D8B" w:rsidRPr="004047E9" w:rsidRDefault="00D47768" w:rsidP="00F80D8B">
      <w:pPr>
        <w:tabs>
          <w:tab w:val="right" w:pos="8504"/>
        </w:tabs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FBB3E2E" wp14:editId="11533329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400040" cy="4559300"/>
            <wp:effectExtent l="0" t="0" r="0" b="0"/>
            <wp:wrapThrough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D8B" w:rsidRPr="004047E9">
        <w:tab/>
      </w:r>
    </w:p>
    <w:p w14:paraId="018FB90F" w14:textId="77777777" w:rsidR="00D47768" w:rsidRDefault="00D47768" w:rsidP="00F80D8B"/>
    <w:p w14:paraId="02063726" w14:textId="77777777" w:rsidR="00D47768" w:rsidRDefault="00D47768" w:rsidP="00F80D8B"/>
    <w:p w14:paraId="61841D4E" w14:textId="77777777" w:rsidR="00D47768" w:rsidRDefault="00D47768" w:rsidP="00F80D8B"/>
    <w:p w14:paraId="55864C8B" w14:textId="77777777" w:rsidR="00D47768" w:rsidRDefault="00D47768" w:rsidP="00F80D8B"/>
    <w:p w14:paraId="785E23E6" w14:textId="77777777" w:rsidR="00D47768" w:rsidRDefault="00D47768" w:rsidP="00F80D8B"/>
    <w:p w14:paraId="26F4ED17" w14:textId="77777777" w:rsidR="00D47768" w:rsidRDefault="00D47768" w:rsidP="00F80D8B"/>
    <w:p w14:paraId="129B59DF" w14:textId="77777777" w:rsidR="00D47768" w:rsidRDefault="00D47768" w:rsidP="00F80D8B"/>
    <w:p w14:paraId="09161C29" w14:textId="77777777" w:rsidR="00D47768" w:rsidRDefault="00D47768" w:rsidP="00F80D8B"/>
    <w:p w14:paraId="16B7FA6D" w14:textId="77777777" w:rsidR="00D47768" w:rsidRDefault="00D47768" w:rsidP="00F80D8B"/>
    <w:p w14:paraId="0E95664B" w14:textId="2B0EEFE8" w:rsidR="00F80D8B" w:rsidRDefault="00F80D8B" w:rsidP="00F80D8B">
      <w:r w:rsidRPr="004047E9">
        <w:lastRenderedPageBreak/>
        <w:t>6. Class Diagram</w:t>
      </w:r>
    </w:p>
    <w:p w14:paraId="7716559E" w14:textId="4621EAEB" w:rsidR="00D47768" w:rsidRDefault="00D47768" w:rsidP="00F80D8B">
      <w:r>
        <w:rPr>
          <w:noProof/>
        </w:rPr>
        <w:drawing>
          <wp:anchor distT="0" distB="0" distL="114300" distR="114300" simplePos="0" relativeHeight="251676672" behindDoc="1" locked="0" layoutInCell="1" allowOverlap="1" wp14:anchorId="6A3BCB79" wp14:editId="7CD302DE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400040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5C69A" w14:textId="77777777" w:rsidR="0090484A" w:rsidRPr="004047E9" w:rsidRDefault="0090484A" w:rsidP="00F80D8B"/>
    <w:p w14:paraId="14820265" w14:textId="1E3E2558" w:rsidR="00F80D8B" w:rsidRDefault="00F80D8B" w:rsidP="00F80D8B">
      <w:r w:rsidRPr="004047E9">
        <w:t>7. Interface Design</w:t>
      </w:r>
    </w:p>
    <w:p w14:paraId="512B70FE" w14:textId="77777777" w:rsidR="00D47768" w:rsidRPr="004047E9" w:rsidRDefault="00D47768" w:rsidP="00F80D8B"/>
    <w:p w14:paraId="5AA2AA8A" w14:textId="3F167439" w:rsidR="00F80D8B" w:rsidRPr="004047E9" w:rsidRDefault="00F80D8B" w:rsidP="00F80D8B">
      <w:pPr>
        <w:rPr>
          <w:lang w:eastAsia="en-US"/>
        </w:rPr>
      </w:pPr>
      <w:r w:rsidRPr="004047E9">
        <w:rPr>
          <w:iCs/>
          <w:kern w:val="28"/>
          <w:lang w:eastAsia="en-US"/>
        </w:rPr>
        <w:t>8. Test Cases</w:t>
      </w:r>
    </w:p>
    <w:p w14:paraId="2D7565C6" w14:textId="77777777" w:rsidR="00F80D8B" w:rsidRPr="004047E9" w:rsidRDefault="00F80D8B" w:rsidP="00F80D8B">
      <w:pPr>
        <w:pStyle w:val="Heading1"/>
        <w:jc w:val="both"/>
        <w:rPr>
          <w:sz w:val="24"/>
          <w:szCs w:val="24"/>
        </w:rPr>
        <w:sectPr w:rsidR="00F80D8B" w:rsidRPr="004047E9" w:rsidSect="003831E4">
          <w:pgSz w:w="11906" w:h="16838" w:code="9"/>
          <w:pgMar w:top="1701" w:right="1701" w:bottom="1559" w:left="1701" w:header="709" w:footer="709" w:gutter="0"/>
          <w:pgNumType w:chapStyle="1"/>
          <w:cols w:space="708"/>
          <w:formProt w:val="0"/>
          <w:titlePg/>
          <w:docGrid w:linePitch="360"/>
        </w:sectPr>
      </w:pPr>
    </w:p>
    <w:p w14:paraId="115AEB5E" w14:textId="77777777" w:rsidR="0001109C" w:rsidRPr="004047E9" w:rsidRDefault="0001109C"/>
    <w:sectPr w:rsidR="0001109C" w:rsidRPr="004047E9">
      <w:head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467AE" w14:textId="77777777" w:rsidR="004505A9" w:rsidRDefault="004505A9">
      <w:pPr>
        <w:spacing w:after="0" w:line="240" w:lineRule="auto"/>
      </w:pPr>
      <w:r>
        <w:separator/>
      </w:r>
    </w:p>
  </w:endnote>
  <w:endnote w:type="continuationSeparator" w:id="0">
    <w:p w14:paraId="0A823189" w14:textId="77777777" w:rsidR="004505A9" w:rsidRDefault="00450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Droid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Yu Gothic"/>
    <w:charset w:val="80"/>
    <w:family w:val="roman"/>
    <w:pitch w:val="default"/>
    <w:sig w:usb0="E0000AFF" w:usb1="500078FF" w:usb2="00000021" w:usb3="00000000" w:csb0="600001BF" w:csb1="DFF7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aramond">
    <w:altName w:val="Liberation Serif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ambria">
    <w:altName w:val="Liberation Serif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DejaVu Sans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57133" w14:textId="77777777" w:rsidR="004505A9" w:rsidRDefault="004505A9">
      <w:pPr>
        <w:spacing w:after="0" w:line="240" w:lineRule="auto"/>
      </w:pPr>
      <w:r>
        <w:separator/>
      </w:r>
    </w:p>
  </w:footnote>
  <w:footnote w:type="continuationSeparator" w:id="0">
    <w:p w14:paraId="1CE164C1" w14:textId="77777777" w:rsidR="004505A9" w:rsidRDefault="00450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260D0" w14:textId="77777777" w:rsidR="00897683" w:rsidRDefault="008976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-"/>
      <w:lvlJc w:val="left"/>
      <w:pPr>
        <w:tabs>
          <w:tab w:val="left" w:pos="644"/>
        </w:tabs>
        <w:ind w:left="624" w:hanging="340"/>
      </w:pPr>
      <w:rPr>
        <w:sz w:val="18"/>
      </w:rPr>
    </w:lvl>
  </w:abstractNum>
  <w:abstractNum w:abstractNumId="1" w15:restartNumberingAfterBreak="0">
    <w:nsid w:val="FFFFFF88"/>
    <w:multiLevelType w:val="multilevel"/>
    <w:tmpl w:val="FFFFFF88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/>
      </w:rPr>
    </w:lvl>
    <w:lvl w:ilvl="1">
      <w:start w:val="1"/>
      <w:numFmt w:val="decimal"/>
      <w:pStyle w:val="Heading2"/>
      <w:isLgl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644"/>
        </w:tabs>
        <w:ind w:left="568" w:hanging="284"/>
      </w:pPr>
      <w:rPr>
        <w:rFonts w:ascii="Symbol" w:hAnsi="Symbol" w:hint="default"/>
        <w:sz w:val="18"/>
      </w:rPr>
    </w:lvl>
  </w:abstractNum>
  <w:abstractNum w:abstractNumId="3" w15:restartNumberingAfterBreak="0">
    <w:nsid w:val="054853DC"/>
    <w:multiLevelType w:val="multilevel"/>
    <w:tmpl w:val="054853DC"/>
    <w:lvl w:ilvl="0">
      <w:start w:val="1"/>
      <w:numFmt w:val="decimal"/>
      <w:pStyle w:val="Heading5"/>
      <w:lvlText w:val="definition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079C2490"/>
    <w:multiLevelType w:val="hybridMultilevel"/>
    <w:tmpl w:val="D6900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6441B"/>
    <w:multiLevelType w:val="multilevel"/>
    <w:tmpl w:val="0916441B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F3981"/>
    <w:multiLevelType w:val="multilevel"/>
    <w:tmpl w:val="0D9F3981"/>
    <w:lvl w:ilvl="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06B53"/>
    <w:multiLevelType w:val="multilevel"/>
    <w:tmpl w:val="0E306B53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F7EB2"/>
    <w:multiLevelType w:val="multilevel"/>
    <w:tmpl w:val="10CF7EB2"/>
    <w:lvl w:ilvl="0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12160BAA"/>
    <w:multiLevelType w:val="multilevel"/>
    <w:tmpl w:val="12160BA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224" w:hanging="11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160"/>
        </w:tabs>
        <w:ind w:left="1728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40"/>
        </w:tabs>
        <w:ind w:left="4320" w:hanging="1440"/>
      </w:pPr>
      <w:rPr>
        <w:rFonts w:hint="default"/>
      </w:rPr>
    </w:lvl>
  </w:abstractNum>
  <w:abstractNum w:abstractNumId="10" w15:restartNumberingAfterBreak="0">
    <w:nsid w:val="170C5969"/>
    <w:multiLevelType w:val="multilevel"/>
    <w:tmpl w:val="170C596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17C63766"/>
    <w:multiLevelType w:val="multilevel"/>
    <w:tmpl w:val="65DAF3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35" w:hanging="495"/>
      </w:pPr>
      <w:rPr>
        <w:rFonts w:ascii="Courier New" w:hAnsi="Courier New" w:cs="Courier New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2" w15:restartNumberingAfterBreak="0">
    <w:nsid w:val="1C4B2FFF"/>
    <w:multiLevelType w:val="hybridMultilevel"/>
    <w:tmpl w:val="F83E1CE0"/>
    <w:lvl w:ilvl="0" w:tplc="200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2000A2B"/>
    <w:multiLevelType w:val="multilevel"/>
    <w:tmpl w:val="22000A2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62996"/>
    <w:multiLevelType w:val="multilevel"/>
    <w:tmpl w:val="25962996"/>
    <w:lvl w:ilvl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  <w:rPr>
        <w:rFonts w:cs="Times New Roman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15" w15:restartNumberingAfterBreak="0">
    <w:nsid w:val="26402292"/>
    <w:multiLevelType w:val="multilevel"/>
    <w:tmpl w:val="2640229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264315D9"/>
    <w:multiLevelType w:val="hybridMultilevel"/>
    <w:tmpl w:val="825ED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2D17BC"/>
    <w:multiLevelType w:val="hybridMultilevel"/>
    <w:tmpl w:val="678A9E0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8D7690C"/>
    <w:multiLevelType w:val="hybridMultilevel"/>
    <w:tmpl w:val="055E3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8C184C"/>
    <w:multiLevelType w:val="multilevel"/>
    <w:tmpl w:val="298C184C"/>
    <w:lvl w:ilvl="0">
      <w:start w:val="5"/>
      <w:numFmt w:val="decimal"/>
      <w:lvlText w:val="%1"/>
      <w:lvlJc w:val="left"/>
      <w:pPr>
        <w:ind w:left="375" w:hanging="37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/>
      </w:rPr>
    </w:lvl>
  </w:abstractNum>
  <w:abstractNum w:abstractNumId="20" w15:restartNumberingAfterBreak="0">
    <w:nsid w:val="2CF7309F"/>
    <w:multiLevelType w:val="multilevel"/>
    <w:tmpl w:val="2CF7309F"/>
    <w:lvl w:ilvl="0">
      <w:start w:val="1"/>
      <w:numFmt w:val="upperRoman"/>
      <w:lvlText w:val="%1."/>
      <w:lvlJc w:val="righ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216078"/>
    <w:multiLevelType w:val="multilevel"/>
    <w:tmpl w:val="352160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660336"/>
    <w:multiLevelType w:val="multilevel"/>
    <w:tmpl w:val="37660336"/>
    <w:lvl w:ilvl="0">
      <w:start w:val="1"/>
      <w:numFmt w:val="bullet"/>
      <w:pStyle w:val="bulletlis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152"/>
        </w:tabs>
        <w:ind w:left="115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1872"/>
        </w:tabs>
        <w:ind w:left="187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592"/>
        </w:tabs>
        <w:ind w:left="259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312"/>
        </w:tabs>
        <w:ind w:left="331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032"/>
        </w:tabs>
        <w:ind w:left="403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4752"/>
        </w:tabs>
        <w:ind w:left="475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472"/>
        </w:tabs>
        <w:ind w:left="547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192"/>
        </w:tabs>
        <w:ind w:left="6192" w:hanging="360"/>
      </w:pPr>
      <w:rPr>
        <w:rFonts w:ascii="Wingdings" w:hAnsi="Wingdings" w:hint="default"/>
      </w:rPr>
    </w:lvl>
  </w:abstractNum>
  <w:abstractNum w:abstractNumId="23" w15:restartNumberingAfterBreak="0">
    <w:nsid w:val="38961294"/>
    <w:multiLevelType w:val="hybridMultilevel"/>
    <w:tmpl w:val="F642F5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D95418D"/>
    <w:multiLevelType w:val="hybridMultilevel"/>
    <w:tmpl w:val="1B1C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E57831"/>
    <w:multiLevelType w:val="multilevel"/>
    <w:tmpl w:val="3FE57831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131291"/>
    <w:multiLevelType w:val="hybridMultilevel"/>
    <w:tmpl w:val="F5569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261360"/>
    <w:multiLevelType w:val="multilevel"/>
    <w:tmpl w:val="50261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B31446"/>
    <w:multiLevelType w:val="multilevel"/>
    <w:tmpl w:val="51B31446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bullet"/>
      <w:lvlText w:val=""/>
      <w:lvlJc w:val="left"/>
      <w:pPr>
        <w:ind w:left="1080" w:hanging="108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cs="Times New Roman" w:hint="default"/>
      </w:rPr>
    </w:lvl>
  </w:abstractNum>
  <w:abstractNum w:abstractNumId="29" w15:restartNumberingAfterBreak="0">
    <w:nsid w:val="53801D80"/>
    <w:multiLevelType w:val="multilevel"/>
    <w:tmpl w:val="993290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35" w:hanging="495"/>
      </w:pPr>
      <w:rPr>
        <w:rFonts w:ascii="Courier New" w:hAnsi="Courier New" w:cs="Courier New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30" w15:restartNumberingAfterBreak="0">
    <w:nsid w:val="553646B9"/>
    <w:multiLevelType w:val="hybridMultilevel"/>
    <w:tmpl w:val="3C5C01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4F083F"/>
    <w:multiLevelType w:val="hybridMultilevel"/>
    <w:tmpl w:val="09DEF6C6"/>
    <w:lvl w:ilvl="0" w:tplc="04090001">
      <w:start w:val="1"/>
      <w:numFmt w:val="bullet"/>
      <w:lvlText w:val=""/>
      <w:lvlJc w:val="left"/>
      <w:pPr>
        <w:ind w:left="11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32" w15:restartNumberingAfterBreak="0">
    <w:nsid w:val="5BC54E58"/>
    <w:multiLevelType w:val="hybridMultilevel"/>
    <w:tmpl w:val="9BEAC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E0222F"/>
    <w:multiLevelType w:val="multilevel"/>
    <w:tmpl w:val="352160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DA7EFD"/>
    <w:multiLevelType w:val="hybridMultilevel"/>
    <w:tmpl w:val="E7CE8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2C45EE"/>
    <w:multiLevelType w:val="hybridMultilevel"/>
    <w:tmpl w:val="22742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F10287"/>
    <w:multiLevelType w:val="hybridMultilevel"/>
    <w:tmpl w:val="67780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04C9F"/>
    <w:multiLevelType w:val="multilevel"/>
    <w:tmpl w:val="6F404C9F"/>
    <w:lvl w:ilvl="0">
      <w:start w:val="1"/>
      <w:numFmt w:val="bullet"/>
      <w:pStyle w:val="dashitem"/>
      <w:lvlText w:val="─"/>
      <w:lvlJc w:val="left"/>
      <w:pPr>
        <w:tabs>
          <w:tab w:val="left" w:pos="227"/>
        </w:tabs>
        <w:ind w:left="227" w:hanging="227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tabs>
          <w:tab w:val="left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left" w:pos="680"/>
        </w:tabs>
        <w:ind w:left="680" w:hanging="226"/>
      </w:pPr>
      <w:rPr>
        <w:rFonts w:ascii="Times New Roman" w:hAnsi="Times New Roman" w:hint="default"/>
      </w:rPr>
    </w:lvl>
    <w:lvl w:ilvl="3">
      <w:start w:val="1"/>
      <w:numFmt w:val="bullet"/>
      <w:lvlText w:val="■"/>
      <w:lvlJc w:val="left"/>
      <w:pPr>
        <w:tabs>
          <w:tab w:val="left" w:pos="907"/>
        </w:tabs>
        <w:ind w:left="907" w:hanging="227"/>
      </w:pPr>
      <w:rPr>
        <w:rFonts w:ascii="Times New Roman" w:hAnsi="Times New Roman" w:hint="default"/>
      </w:rPr>
    </w:lvl>
    <w:lvl w:ilvl="4">
      <w:start w:val="1"/>
      <w:numFmt w:val="bullet"/>
      <w:lvlText w:val="○"/>
      <w:lvlJc w:val="left"/>
      <w:pPr>
        <w:tabs>
          <w:tab w:val="left" w:pos="1134"/>
        </w:tabs>
        <w:ind w:left="1134" w:hanging="227"/>
      </w:pPr>
      <w:rPr>
        <w:rFonts w:ascii="Times New Roman" w:hAnsi="Times New Roman" w:hint="default"/>
      </w:rPr>
    </w:lvl>
    <w:lvl w:ilvl="5">
      <w:start w:val="1"/>
      <w:numFmt w:val="bullet"/>
      <w:lvlText w:val="■"/>
      <w:lvlJc w:val="left"/>
      <w:pPr>
        <w:tabs>
          <w:tab w:val="left" w:pos="1361"/>
        </w:tabs>
        <w:ind w:left="1361" w:hanging="227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left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○"/>
      <w:lvlJc w:val="left"/>
      <w:pPr>
        <w:tabs>
          <w:tab w:val="left" w:pos="1814"/>
        </w:tabs>
        <w:ind w:left="1814" w:hanging="226"/>
      </w:pPr>
      <w:rPr>
        <w:rFonts w:ascii="Times New Roman" w:hAnsi="Times New Roman" w:hint="default"/>
      </w:rPr>
    </w:lvl>
    <w:lvl w:ilvl="8">
      <w:start w:val="1"/>
      <w:numFmt w:val="bullet"/>
      <w:lvlText w:val="■"/>
      <w:lvlJc w:val="left"/>
      <w:pPr>
        <w:tabs>
          <w:tab w:val="left" w:pos="2041"/>
        </w:tabs>
        <w:ind w:left="2041" w:hanging="227"/>
      </w:pPr>
      <w:rPr>
        <w:rFonts w:ascii="Times New Roman" w:hAnsi="Times New Roman" w:hint="default"/>
      </w:rPr>
    </w:lvl>
  </w:abstractNum>
  <w:abstractNum w:abstractNumId="38" w15:restartNumberingAfterBreak="0">
    <w:nsid w:val="70F8189B"/>
    <w:multiLevelType w:val="multilevel"/>
    <w:tmpl w:val="70F8189B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658C5"/>
    <w:multiLevelType w:val="hybridMultilevel"/>
    <w:tmpl w:val="95D8E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2B1A59"/>
    <w:multiLevelType w:val="hybridMultilevel"/>
    <w:tmpl w:val="15E8A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9521C8"/>
    <w:multiLevelType w:val="multilevel"/>
    <w:tmpl w:val="7D9521C8"/>
    <w:lvl w:ilvl="0">
      <w:start w:val="1"/>
      <w:numFmt w:val="decimal"/>
      <w:pStyle w:val="referenceitem"/>
      <w:lvlText w:val="%1."/>
      <w:lvlJc w:val="right"/>
      <w:pPr>
        <w:tabs>
          <w:tab w:val="left" w:pos="340"/>
        </w:tabs>
        <w:ind w:left="340" w:hanging="113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2694"/>
        </w:tabs>
        <w:ind w:left="2694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3414"/>
        </w:tabs>
        <w:ind w:left="3414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4134"/>
        </w:tabs>
        <w:ind w:left="4134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4854"/>
        </w:tabs>
        <w:ind w:left="4854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5574"/>
        </w:tabs>
        <w:ind w:left="5574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6294"/>
        </w:tabs>
        <w:ind w:left="6294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7014"/>
        </w:tabs>
        <w:ind w:left="7014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7734"/>
        </w:tabs>
        <w:ind w:left="7734" w:hanging="180"/>
      </w:pPr>
      <w:rPr>
        <w:rFonts w:cs="Times New Roman" w:hint="default"/>
      </w:rPr>
    </w:lvl>
  </w:abstractNum>
  <w:abstractNum w:abstractNumId="42" w15:restartNumberingAfterBreak="0">
    <w:nsid w:val="7F5C307A"/>
    <w:multiLevelType w:val="multilevel"/>
    <w:tmpl w:val="7F5C307A"/>
    <w:lvl w:ilvl="0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37"/>
  </w:num>
  <w:num w:numId="6">
    <w:abstractNumId w:val="41"/>
  </w:num>
  <w:num w:numId="7">
    <w:abstractNumId w:val="22"/>
  </w:num>
  <w:num w:numId="8">
    <w:abstractNumId w:val="10"/>
  </w:num>
  <w:num w:numId="9">
    <w:abstractNumId w:val="28"/>
  </w:num>
  <w:num w:numId="10">
    <w:abstractNumId w:val="20"/>
  </w:num>
  <w:num w:numId="11">
    <w:abstractNumId w:val="5"/>
  </w:num>
  <w:num w:numId="12">
    <w:abstractNumId w:val="38"/>
  </w:num>
  <w:num w:numId="13">
    <w:abstractNumId w:val="25"/>
  </w:num>
  <w:num w:numId="14">
    <w:abstractNumId w:val="8"/>
  </w:num>
  <w:num w:numId="15">
    <w:abstractNumId w:val="7"/>
  </w:num>
  <w:num w:numId="16">
    <w:abstractNumId w:val="14"/>
  </w:num>
  <w:num w:numId="17">
    <w:abstractNumId w:val="42"/>
  </w:num>
  <w:num w:numId="18">
    <w:abstractNumId w:val="6"/>
  </w:num>
  <w:num w:numId="19">
    <w:abstractNumId w:val="9"/>
  </w:num>
  <w:num w:numId="20">
    <w:abstractNumId w:val="27"/>
  </w:num>
  <w:num w:numId="21">
    <w:abstractNumId w:val="21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32"/>
  </w:num>
  <w:num w:numId="27">
    <w:abstractNumId w:val="12"/>
  </w:num>
  <w:num w:numId="28">
    <w:abstractNumId w:val="34"/>
  </w:num>
  <w:num w:numId="29">
    <w:abstractNumId w:val="23"/>
  </w:num>
  <w:num w:numId="30">
    <w:abstractNumId w:val="17"/>
  </w:num>
  <w:num w:numId="31">
    <w:abstractNumId w:val="11"/>
  </w:num>
  <w:num w:numId="32">
    <w:abstractNumId w:val="30"/>
  </w:num>
  <w:num w:numId="33">
    <w:abstractNumId w:val="16"/>
  </w:num>
  <w:num w:numId="34">
    <w:abstractNumId w:val="18"/>
  </w:num>
  <w:num w:numId="35">
    <w:abstractNumId w:val="24"/>
  </w:num>
  <w:num w:numId="36">
    <w:abstractNumId w:val="29"/>
  </w:num>
  <w:num w:numId="37">
    <w:abstractNumId w:val="4"/>
  </w:num>
  <w:num w:numId="38">
    <w:abstractNumId w:val="33"/>
  </w:num>
  <w:num w:numId="39">
    <w:abstractNumId w:val="40"/>
  </w:num>
  <w:num w:numId="40">
    <w:abstractNumId w:val="31"/>
  </w:num>
  <w:num w:numId="41">
    <w:abstractNumId w:val="26"/>
  </w:num>
  <w:num w:numId="42">
    <w:abstractNumId w:val="39"/>
  </w:num>
  <w:num w:numId="43">
    <w:abstractNumId w:val="35"/>
  </w:num>
  <w:num w:numId="4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8B"/>
    <w:rsid w:val="00000677"/>
    <w:rsid w:val="0001109C"/>
    <w:rsid w:val="000364EB"/>
    <w:rsid w:val="00043FDF"/>
    <w:rsid w:val="00044A2F"/>
    <w:rsid w:val="00052B8B"/>
    <w:rsid w:val="00065C27"/>
    <w:rsid w:val="00074962"/>
    <w:rsid w:val="00074B96"/>
    <w:rsid w:val="00081AC6"/>
    <w:rsid w:val="00087F13"/>
    <w:rsid w:val="000A150D"/>
    <w:rsid w:val="000A324D"/>
    <w:rsid w:val="000A3CAE"/>
    <w:rsid w:val="000A4168"/>
    <w:rsid w:val="000B0333"/>
    <w:rsid w:val="000B24DC"/>
    <w:rsid w:val="000B312A"/>
    <w:rsid w:val="000B719D"/>
    <w:rsid w:val="000D4889"/>
    <w:rsid w:val="000E5674"/>
    <w:rsid w:val="000F11A8"/>
    <w:rsid w:val="00101BAA"/>
    <w:rsid w:val="0010412B"/>
    <w:rsid w:val="0011691C"/>
    <w:rsid w:val="001206F3"/>
    <w:rsid w:val="00122E97"/>
    <w:rsid w:val="00140537"/>
    <w:rsid w:val="0016365D"/>
    <w:rsid w:val="00195705"/>
    <w:rsid w:val="001A07B5"/>
    <w:rsid w:val="001B1525"/>
    <w:rsid w:val="001C6033"/>
    <w:rsid w:val="001D2C63"/>
    <w:rsid w:val="001E3D21"/>
    <w:rsid w:val="00201C11"/>
    <w:rsid w:val="00206E06"/>
    <w:rsid w:val="0020736E"/>
    <w:rsid w:val="00210A2D"/>
    <w:rsid w:val="00211733"/>
    <w:rsid w:val="00227236"/>
    <w:rsid w:val="00230942"/>
    <w:rsid w:val="00236412"/>
    <w:rsid w:val="00237EA1"/>
    <w:rsid w:val="0024729F"/>
    <w:rsid w:val="00252CD3"/>
    <w:rsid w:val="00254476"/>
    <w:rsid w:val="002553E0"/>
    <w:rsid w:val="00261276"/>
    <w:rsid w:val="00266158"/>
    <w:rsid w:val="002713A8"/>
    <w:rsid w:val="00293FA7"/>
    <w:rsid w:val="002A77D1"/>
    <w:rsid w:val="002C110E"/>
    <w:rsid w:val="002C5873"/>
    <w:rsid w:val="002C5D09"/>
    <w:rsid w:val="002E6AC2"/>
    <w:rsid w:val="00300E80"/>
    <w:rsid w:val="00301B81"/>
    <w:rsid w:val="0030667C"/>
    <w:rsid w:val="00306A5D"/>
    <w:rsid w:val="00316425"/>
    <w:rsid w:val="0032393B"/>
    <w:rsid w:val="00335E9A"/>
    <w:rsid w:val="00340C9A"/>
    <w:rsid w:val="00350E30"/>
    <w:rsid w:val="003710D2"/>
    <w:rsid w:val="003831E4"/>
    <w:rsid w:val="0038441A"/>
    <w:rsid w:val="00386D91"/>
    <w:rsid w:val="00390A83"/>
    <w:rsid w:val="00391028"/>
    <w:rsid w:val="003A5DFF"/>
    <w:rsid w:val="003C7D55"/>
    <w:rsid w:val="003D1594"/>
    <w:rsid w:val="003D4E08"/>
    <w:rsid w:val="003D6CAF"/>
    <w:rsid w:val="003E20AA"/>
    <w:rsid w:val="003F23D1"/>
    <w:rsid w:val="003F74D5"/>
    <w:rsid w:val="00401790"/>
    <w:rsid w:val="004047E9"/>
    <w:rsid w:val="00407C6F"/>
    <w:rsid w:val="004109F4"/>
    <w:rsid w:val="004122A1"/>
    <w:rsid w:val="004241F6"/>
    <w:rsid w:val="00427CCB"/>
    <w:rsid w:val="004505A9"/>
    <w:rsid w:val="00455B9C"/>
    <w:rsid w:val="00461610"/>
    <w:rsid w:val="004624B2"/>
    <w:rsid w:val="00480DA9"/>
    <w:rsid w:val="0048781A"/>
    <w:rsid w:val="00495636"/>
    <w:rsid w:val="004A6C63"/>
    <w:rsid w:val="004B146B"/>
    <w:rsid w:val="004B1C31"/>
    <w:rsid w:val="004B6CBF"/>
    <w:rsid w:val="004C0BAC"/>
    <w:rsid w:val="004C2235"/>
    <w:rsid w:val="004D546D"/>
    <w:rsid w:val="004D6CA5"/>
    <w:rsid w:val="004D7A56"/>
    <w:rsid w:val="004E5416"/>
    <w:rsid w:val="00515544"/>
    <w:rsid w:val="00523AC1"/>
    <w:rsid w:val="00527590"/>
    <w:rsid w:val="00541962"/>
    <w:rsid w:val="005506C3"/>
    <w:rsid w:val="00553A6F"/>
    <w:rsid w:val="0056064E"/>
    <w:rsid w:val="00570575"/>
    <w:rsid w:val="005735E5"/>
    <w:rsid w:val="00574F40"/>
    <w:rsid w:val="005845EB"/>
    <w:rsid w:val="005A282C"/>
    <w:rsid w:val="005B3B27"/>
    <w:rsid w:val="005C0772"/>
    <w:rsid w:val="005C3DE4"/>
    <w:rsid w:val="005C4DA9"/>
    <w:rsid w:val="005C67B9"/>
    <w:rsid w:val="005C69CC"/>
    <w:rsid w:val="005C76B3"/>
    <w:rsid w:val="005D02CD"/>
    <w:rsid w:val="005D1907"/>
    <w:rsid w:val="005D46B0"/>
    <w:rsid w:val="00600203"/>
    <w:rsid w:val="0060175E"/>
    <w:rsid w:val="00613049"/>
    <w:rsid w:val="00626014"/>
    <w:rsid w:val="00627EED"/>
    <w:rsid w:val="006355D2"/>
    <w:rsid w:val="00651C0D"/>
    <w:rsid w:val="0065782F"/>
    <w:rsid w:val="00660FE3"/>
    <w:rsid w:val="00662A03"/>
    <w:rsid w:val="00664055"/>
    <w:rsid w:val="00682291"/>
    <w:rsid w:val="00695B2A"/>
    <w:rsid w:val="006B7762"/>
    <w:rsid w:val="006C04D0"/>
    <w:rsid w:val="006C2A80"/>
    <w:rsid w:val="006E0429"/>
    <w:rsid w:val="006F7BE4"/>
    <w:rsid w:val="00713E2E"/>
    <w:rsid w:val="0072481D"/>
    <w:rsid w:val="007263FC"/>
    <w:rsid w:val="00733761"/>
    <w:rsid w:val="0073631E"/>
    <w:rsid w:val="00755370"/>
    <w:rsid w:val="0076006B"/>
    <w:rsid w:val="007623C0"/>
    <w:rsid w:val="00764311"/>
    <w:rsid w:val="00772A95"/>
    <w:rsid w:val="00772D60"/>
    <w:rsid w:val="00775A9B"/>
    <w:rsid w:val="007822CB"/>
    <w:rsid w:val="00786207"/>
    <w:rsid w:val="00786D10"/>
    <w:rsid w:val="007938E6"/>
    <w:rsid w:val="007A065D"/>
    <w:rsid w:val="007A4610"/>
    <w:rsid w:val="007B5BC1"/>
    <w:rsid w:val="007B6AAE"/>
    <w:rsid w:val="007C2F90"/>
    <w:rsid w:val="007C448B"/>
    <w:rsid w:val="007C459B"/>
    <w:rsid w:val="007D03D1"/>
    <w:rsid w:val="007D13AA"/>
    <w:rsid w:val="007D44A6"/>
    <w:rsid w:val="00801953"/>
    <w:rsid w:val="0081070F"/>
    <w:rsid w:val="008133A2"/>
    <w:rsid w:val="008161DD"/>
    <w:rsid w:val="00826539"/>
    <w:rsid w:val="00833D87"/>
    <w:rsid w:val="008361D5"/>
    <w:rsid w:val="008406E9"/>
    <w:rsid w:val="008563A9"/>
    <w:rsid w:val="008575CC"/>
    <w:rsid w:val="0086397F"/>
    <w:rsid w:val="00897683"/>
    <w:rsid w:val="008A103F"/>
    <w:rsid w:val="008B0EBC"/>
    <w:rsid w:val="008B328E"/>
    <w:rsid w:val="008B3D5E"/>
    <w:rsid w:val="008B5F34"/>
    <w:rsid w:val="008D100B"/>
    <w:rsid w:val="008D1593"/>
    <w:rsid w:val="008D445A"/>
    <w:rsid w:val="008D6F40"/>
    <w:rsid w:val="008F03FF"/>
    <w:rsid w:val="008F6F85"/>
    <w:rsid w:val="008F74F3"/>
    <w:rsid w:val="0090432D"/>
    <w:rsid w:val="0090484A"/>
    <w:rsid w:val="009071C9"/>
    <w:rsid w:val="00943B91"/>
    <w:rsid w:val="00957A13"/>
    <w:rsid w:val="009605FB"/>
    <w:rsid w:val="009719A5"/>
    <w:rsid w:val="00974FA2"/>
    <w:rsid w:val="0098436F"/>
    <w:rsid w:val="009A51F1"/>
    <w:rsid w:val="009B1991"/>
    <w:rsid w:val="009B646F"/>
    <w:rsid w:val="009C698F"/>
    <w:rsid w:val="009D0132"/>
    <w:rsid w:val="009D0864"/>
    <w:rsid w:val="009E24F5"/>
    <w:rsid w:val="009F66C9"/>
    <w:rsid w:val="009F66DB"/>
    <w:rsid w:val="009F7891"/>
    <w:rsid w:val="00A058EA"/>
    <w:rsid w:val="00A07580"/>
    <w:rsid w:val="00A226D8"/>
    <w:rsid w:val="00A241BC"/>
    <w:rsid w:val="00A24B7B"/>
    <w:rsid w:val="00A3285A"/>
    <w:rsid w:val="00A374A5"/>
    <w:rsid w:val="00A46E46"/>
    <w:rsid w:val="00A558EF"/>
    <w:rsid w:val="00A62935"/>
    <w:rsid w:val="00A634BC"/>
    <w:rsid w:val="00A76023"/>
    <w:rsid w:val="00A76E49"/>
    <w:rsid w:val="00A9139A"/>
    <w:rsid w:val="00A95EA1"/>
    <w:rsid w:val="00A97FDE"/>
    <w:rsid w:val="00AB6110"/>
    <w:rsid w:val="00AD4B30"/>
    <w:rsid w:val="00AE066B"/>
    <w:rsid w:val="00AE2119"/>
    <w:rsid w:val="00B06587"/>
    <w:rsid w:val="00B325EC"/>
    <w:rsid w:val="00B54044"/>
    <w:rsid w:val="00B54A9D"/>
    <w:rsid w:val="00B761D5"/>
    <w:rsid w:val="00BA0750"/>
    <w:rsid w:val="00BA178E"/>
    <w:rsid w:val="00BA23D0"/>
    <w:rsid w:val="00BA7EE2"/>
    <w:rsid w:val="00BB5D32"/>
    <w:rsid w:val="00BD06E7"/>
    <w:rsid w:val="00BE4126"/>
    <w:rsid w:val="00BF113D"/>
    <w:rsid w:val="00BF1B1C"/>
    <w:rsid w:val="00BF2714"/>
    <w:rsid w:val="00C2160F"/>
    <w:rsid w:val="00C33709"/>
    <w:rsid w:val="00C42AB9"/>
    <w:rsid w:val="00C4333D"/>
    <w:rsid w:val="00C45AD7"/>
    <w:rsid w:val="00C47C5A"/>
    <w:rsid w:val="00C55E71"/>
    <w:rsid w:val="00C60062"/>
    <w:rsid w:val="00C623DF"/>
    <w:rsid w:val="00C65E2E"/>
    <w:rsid w:val="00C86899"/>
    <w:rsid w:val="00CA40A1"/>
    <w:rsid w:val="00CA6B21"/>
    <w:rsid w:val="00CB29B8"/>
    <w:rsid w:val="00CB2BF7"/>
    <w:rsid w:val="00CC0F08"/>
    <w:rsid w:val="00CC20A1"/>
    <w:rsid w:val="00CD0274"/>
    <w:rsid w:val="00CE57AC"/>
    <w:rsid w:val="00CE64F7"/>
    <w:rsid w:val="00CE6752"/>
    <w:rsid w:val="00CF4CEB"/>
    <w:rsid w:val="00D04D9A"/>
    <w:rsid w:val="00D17CCE"/>
    <w:rsid w:val="00D215E7"/>
    <w:rsid w:val="00D22F86"/>
    <w:rsid w:val="00D2478C"/>
    <w:rsid w:val="00D25D87"/>
    <w:rsid w:val="00D30D85"/>
    <w:rsid w:val="00D34CDB"/>
    <w:rsid w:val="00D40303"/>
    <w:rsid w:val="00D47768"/>
    <w:rsid w:val="00D601D3"/>
    <w:rsid w:val="00D601D6"/>
    <w:rsid w:val="00D6244E"/>
    <w:rsid w:val="00D72F77"/>
    <w:rsid w:val="00DA2324"/>
    <w:rsid w:val="00DA51C2"/>
    <w:rsid w:val="00DC1205"/>
    <w:rsid w:val="00DC2E8B"/>
    <w:rsid w:val="00DF3A42"/>
    <w:rsid w:val="00E01502"/>
    <w:rsid w:val="00E01E72"/>
    <w:rsid w:val="00E04420"/>
    <w:rsid w:val="00E05F2D"/>
    <w:rsid w:val="00E30A01"/>
    <w:rsid w:val="00E46624"/>
    <w:rsid w:val="00E5014F"/>
    <w:rsid w:val="00E52C66"/>
    <w:rsid w:val="00E559C2"/>
    <w:rsid w:val="00E64D28"/>
    <w:rsid w:val="00E67402"/>
    <w:rsid w:val="00E77607"/>
    <w:rsid w:val="00E84321"/>
    <w:rsid w:val="00E87CEE"/>
    <w:rsid w:val="00E90479"/>
    <w:rsid w:val="00EA0C3C"/>
    <w:rsid w:val="00EA4259"/>
    <w:rsid w:val="00EA4E62"/>
    <w:rsid w:val="00EA590C"/>
    <w:rsid w:val="00EB7C6A"/>
    <w:rsid w:val="00ED03BE"/>
    <w:rsid w:val="00EE2817"/>
    <w:rsid w:val="00EE431D"/>
    <w:rsid w:val="00EE6424"/>
    <w:rsid w:val="00F072C3"/>
    <w:rsid w:val="00F16E7E"/>
    <w:rsid w:val="00F3409D"/>
    <w:rsid w:val="00F42417"/>
    <w:rsid w:val="00F554E0"/>
    <w:rsid w:val="00F725EF"/>
    <w:rsid w:val="00F72A79"/>
    <w:rsid w:val="00F8001B"/>
    <w:rsid w:val="00F80D8B"/>
    <w:rsid w:val="00F91B9D"/>
    <w:rsid w:val="00F972D8"/>
    <w:rsid w:val="00FC68C0"/>
    <w:rsid w:val="00FD4B60"/>
    <w:rsid w:val="00FF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BC4D7"/>
  <w15:chartTrackingRefBased/>
  <w15:docId w15:val="{33A31B8C-BEA4-41ED-85A2-EE8FC774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/>
    <w:lsdException w:name="Medium Grid 2 Accent 1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/>
    <w:lsdException w:name="Light List Accent 2"/>
    <w:lsdException w:name="Light Grid Accent 2" w:uiPriority="62"/>
    <w:lsdException w:name="Medium Shading 1 Accent 2" w:uiPriority="63"/>
    <w:lsdException w:name="Medium Shading 2 Accent 2"/>
    <w:lsdException w:name="Medium List 1 Accent 2" w:uiPriority="65"/>
    <w:lsdException w:name="Medium List 2 Accent 2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/>
    <w:lsdException w:name="Medium Shading 2 Accent 4" w:uiPriority="64"/>
    <w:lsdException w:name="Medium List 1 Accent 4" w:uiPriority="65"/>
    <w:lsdException w:name="Medium List 2 Accent 4" w:uiPriority="66"/>
    <w:lsdException w:name="Medium Grid 1 Accent 4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/>
    <w:lsdException w:name="Light List Accent 5"/>
    <w:lsdException w:name="Light Grid Accent 5"/>
    <w:lsdException w:name="Medium Shading 1 Accent 5" w:uiPriority="63"/>
    <w:lsdException w:name="Medium Shading 2 Accent 5" w:uiPriority="64"/>
    <w:lsdException w:name="Medium List 1 Accent 5" w:uiPriority="65"/>
    <w:lsdException w:name="Medium List 2 Accent 5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/>
    <w:lsdException w:name="Light List Accent 6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D8B"/>
    <w:pPr>
      <w:spacing w:after="200" w:line="276" w:lineRule="auto"/>
      <w:jc w:val="both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80D8B"/>
    <w:pPr>
      <w:widowControl w:val="0"/>
      <w:pBdr>
        <w:bottom w:val="single" w:sz="4" w:space="0" w:color="auto"/>
        <w:right w:val="single" w:sz="8" w:space="4" w:color="auto"/>
        <w:between w:val="single" w:sz="4" w:space="0" w:color="auto"/>
      </w:pBdr>
      <w:snapToGrid w:val="0"/>
      <w:spacing w:after="240"/>
      <w:jc w:val="right"/>
      <w:outlineLvl w:val="0"/>
    </w:pPr>
    <w:rPr>
      <w:b/>
      <w:iCs/>
      <w:kern w:val="28"/>
      <w:sz w:val="48"/>
      <w:szCs w:val="36"/>
      <w:lang w:eastAsia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F80D8B"/>
    <w:pPr>
      <w:keepNext/>
      <w:numPr>
        <w:ilvl w:val="1"/>
        <w:numId w:val="1"/>
      </w:numPr>
      <w:spacing w:before="240" w:after="240"/>
      <w:outlineLvl w:val="1"/>
    </w:pPr>
    <w:rPr>
      <w:b/>
      <w:sz w:val="32"/>
    </w:rPr>
  </w:style>
  <w:style w:type="paragraph" w:styleId="Heading3">
    <w:name w:val="heading 3"/>
    <w:basedOn w:val="Heading2"/>
    <w:next w:val="Normal"/>
    <w:link w:val="Heading3Char"/>
    <w:uiPriority w:val="99"/>
    <w:qFormat/>
    <w:rsid w:val="00F80D8B"/>
    <w:pPr>
      <w:numPr>
        <w:ilvl w:val="2"/>
      </w:numPr>
      <w:spacing w:before="120" w:after="120"/>
      <w:outlineLvl w:val="2"/>
    </w:pPr>
    <w:rPr>
      <w:sz w:val="28"/>
    </w:rPr>
  </w:style>
  <w:style w:type="paragraph" w:styleId="Heading4">
    <w:name w:val="heading 4"/>
    <w:basedOn w:val="Heading3"/>
    <w:next w:val="Normal"/>
    <w:link w:val="Heading4Char"/>
    <w:uiPriority w:val="99"/>
    <w:qFormat/>
    <w:rsid w:val="00F80D8B"/>
    <w:pPr>
      <w:numPr>
        <w:ilvl w:val="0"/>
        <w:numId w:val="0"/>
      </w:numPr>
      <w:outlineLvl w:val="3"/>
    </w:pPr>
    <w:rPr>
      <w:sz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F80D8B"/>
    <w:pPr>
      <w:numPr>
        <w:numId w:val="2"/>
      </w:numPr>
      <w:spacing w:after="0"/>
      <w:outlineLvl w:val="4"/>
    </w:pPr>
    <w:rPr>
      <w:b/>
      <w:lang w:eastAsia="en-US"/>
    </w:rPr>
  </w:style>
  <w:style w:type="paragraph" w:styleId="Heading6">
    <w:name w:val="heading 6"/>
    <w:basedOn w:val="Normal"/>
    <w:next w:val="Normal"/>
    <w:link w:val="Heading6Char"/>
    <w:unhideWhenUsed/>
    <w:qFormat/>
    <w:rsid w:val="00F80D8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F80D8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9"/>
    <w:qFormat/>
    <w:rsid w:val="00F80D8B"/>
    <w:pPr>
      <w:keepNext/>
      <w:widowControl w:val="0"/>
      <w:tabs>
        <w:tab w:val="left" w:pos="1440"/>
      </w:tabs>
      <w:spacing w:line="312" w:lineRule="atLeast"/>
      <w:ind w:left="1440" w:hanging="1440"/>
      <w:jc w:val="center"/>
      <w:outlineLvl w:val="7"/>
    </w:pPr>
    <w:rPr>
      <w:b/>
      <w:sz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80D8B"/>
    <w:pPr>
      <w:tabs>
        <w:tab w:val="left" w:pos="1584"/>
      </w:tabs>
      <w:spacing w:before="240"/>
      <w:ind w:left="1584" w:hanging="1584"/>
      <w:outlineLvl w:val="8"/>
    </w:pPr>
    <w:rPr>
      <w:rFonts w:ascii="Arial" w:hAnsi="Arial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80D8B"/>
    <w:rPr>
      <w:rFonts w:ascii="Times New Roman" w:eastAsia="SimSun" w:hAnsi="Times New Roman" w:cs="Times New Roman"/>
      <w:b/>
      <w:iCs/>
      <w:kern w:val="28"/>
      <w:sz w:val="48"/>
      <w:szCs w:val="36"/>
    </w:rPr>
  </w:style>
  <w:style w:type="character" w:customStyle="1" w:styleId="Heading2Char">
    <w:name w:val="Heading 2 Char"/>
    <w:basedOn w:val="DefaultParagraphFont"/>
    <w:link w:val="Heading2"/>
    <w:uiPriority w:val="99"/>
    <w:rsid w:val="00F80D8B"/>
    <w:rPr>
      <w:rFonts w:ascii="Times New Roman" w:eastAsia="SimSun" w:hAnsi="Times New Roman" w:cs="Times New Roman"/>
      <w:b/>
      <w:sz w:val="32"/>
      <w:szCs w:val="24"/>
      <w:lang w:eastAsia="zh-CN"/>
    </w:rPr>
  </w:style>
  <w:style w:type="character" w:customStyle="1" w:styleId="Heading3Char">
    <w:name w:val="Heading 3 Char"/>
    <w:basedOn w:val="DefaultParagraphFont"/>
    <w:link w:val="Heading3"/>
    <w:uiPriority w:val="99"/>
    <w:rsid w:val="00F80D8B"/>
    <w:rPr>
      <w:rFonts w:ascii="Times New Roman" w:eastAsia="SimSun" w:hAnsi="Times New Roman" w:cs="Times New Roman"/>
      <w:b/>
      <w:sz w:val="28"/>
      <w:szCs w:val="24"/>
      <w:lang w:eastAsia="zh-CN"/>
    </w:rPr>
  </w:style>
  <w:style w:type="character" w:customStyle="1" w:styleId="Heading4Char">
    <w:name w:val="Heading 4 Char"/>
    <w:basedOn w:val="DefaultParagraphFont"/>
    <w:link w:val="Heading4"/>
    <w:uiPriority w:val="99"/>
    <w:rsid w:val="00F80D8B"/>
    <w:rPr>
      <w:rFonts w:ascii="Times New Roman" w:eastAsia="SimSun" w:hAnsi="Times New Roman" w:cs="Times New Roman"/>
      <w:b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uiPriority w:val="99"/>
    <w:rsid w:val="00F80D8B"/>
    <w:rPr>
      <w:rFonts w:ascii="Times New Roman" w:eastAsia="SimSun" w:hAnsi="Times New Roman" w:cs="Times New Roman"/>
      <w:b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F80D8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zh-CN"/>
    </w:rPr>
  </w:style>
  <w:style w:type="character" w:customStyle="1" w:styleId="Heading7Char">
    <w:name w:val="Heading 7 Char"/>
    <w:basedOn w:val="DefaultParagraphFont"/>
    <w:link w:val="Heading7"/>
    <w:rsid w:val="00F80D8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zh-CN"/>
    </w:rPr>
  </w:style>
  <w:style w:type="character" w:customStyle="1" w:styleId="Heading8Char">
    <w:name w:val="Heading 8 Char"/>
    <w:basedOn w:val="DefaultParagraphFont"/>
    <w:link w:val="Heading8"/>
    <w:uiPriority w:val="99"/>
    <w:rsid w:val="00F80D8B"/>
    <w:rPr>
      <w:rFonts w:ascii="Times New Roman" w:eastAsia="SimSun" w:hAnsi="Times New Roman" w:cs="Times New Roman"/>
      <w:b/>
      <w:sz w:val="20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rsid w:val="00F80D8B"/>
    <w:rPr>
      <w:rFonts w:ascii="Arial" w:eastAsia="SimSun" w:hAnsi="Arial" w:cs="Times New Roman"/>
      <w:szCs w:val="24"/>
    </w:rPr>
  </w:style>
  <w:style w:type="paragraph" w:styleId="BalloonText">
    <w:name w:val="Balloon Text"/>
    <w:basedOn w:val="Normal"/>
    <w:link w:val="BalloonTextChar"/>
    <w:uiPriority w:val="99"/>
    <w:qFormat/>
    <w:rsid w:val="00F80D8B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80D8B"/>
    <w:rPr>
      <w:rFonts w:ascii="Tahoma" w:eastAsia="SimSun" w:hAnsi="Tahoma" w:cs="Times New Roman"/>
      <w:sz w:val="16"/>
      <w:szCs w:val="16"/>
      <w:lang w:eastAsia="zh-CN"/>
    </w:rPr>
  </w:style>
  <w:style w:type="paragraph" w:styleId="BodyText">
    <w:name w:val="Body Text"/>
    <w:basedOn w:val="Normal"/>
    <w:link w:val="BodyTextChar"/>
    <w:uiPriority w:val="99"/>
    <w:semiHidden/>
    <w:qFormat/>
    <w:rsid w:val="00F80D8B"/>
  </w:style>
  <w:style w:type="character" w:customStyle="1" w:styleId="BodyTextChar">
    <w:name w:val="Body Text Char"/>
    <w:basedOn w:val="DefaultParagraphFont"/>
    <w:link w:val="BodyText"/>
    <w:uiPriority w:val="99"/>
    <w:semiHidden/>
    <w:rsid w:val="00F80D8B"/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80D8B"/>
    <w:rPr>
      <w:rFonts w:ascii="Times New Roman" w:eastAsia="SimSun" w:hAnsi="Times New Roman" w:cs="Times New Roman"/>
      <w:sz w:val="16"/>
      <w:szCs w:val="16"/>
      <w:lang w:eastAsia="zh-CN"/>
    </w:rPr>
  </w:style>
  <w:style w:type="paragraph" w:styleId="BodyText3">
    <w:name w:val="Body Text 3"/>
    <w:basedOn w:val="Normal"/>
    <w:link w:val="BodyText3Char"/>
    <w:uiPriority w:val="99"/>
    <w:semiHidden/>
    <w:qFormat/>
    <w:rsid w:val="00F80D8B"/>
    <w:rPr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qFormat/>
    <w:rsid w:val="00F80D8B"/>
    <w:pPr>
      <w:ind w:firstLine="360"/>
    </w:pPr>
    <w:rPr>
      <w:sz w:val="18"/>
      <w:lang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F80D8B"/>
    <w:rPr>
      <w:rFonts w:ascii="Times New Roman" w:eastAsia="SimSun" w:hAnsi="Times New Roman" w:cs="Times New Roman"/>
      <w:sz w:val="18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80D8B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BodyTextIndent2">
    <w:name w:val="Body Text Indent 2"/>
    <w:basedOn w:val="Normal"/>
    <w:link w:val="BodyTextIndent2Char"/>
    <w:uiPriority w:val="99"/>
    <w:semiHidden/>
    <w:qFormat/>
    <w:rsid w:val="00F80D8B"/>
    <w:pPr>
      <w:spacing w:line="480" w:lineRule="auto"/>
      <w:ind w:left="360"/>
    </w:pPr>
  </w:style>
  <w:style w:type="paragraph" w:styleId="Caption">
    <w:name w:val="caption"/>
    <w:basedOn w:val="Normal"/>
    <w:next w:val="Normal"/>
    <w:uiPriority w:val="99"/>
    <w:qFormat/>
    <w:rsid w:val="00F80D8B"/>
    <w:pPr>
      <w:keepNext/>
      <w:spacing w:after="0"/>
      <w:ind w:left="284" w:right="281"/>
      <w:jc w:val="center"/>
    </w:pPr>
    <w:rPr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D8B"/>
    <w:rPr>
      <w:rFonts w:ascii="Liberation Serif" w:eastAsia="Liberation Serif" w:hAnsi="Times New Roman" w:cs="Mangal"/>
      <w:sz w:val="20"/>
      <w:szCs w:val="18"/>
      <w:lang w:eastAsia="hi-IN" w:bidi="hi-IN"/>
    </w:rPr>
  </w:style>
  <w:style w:type="paragraph" w:styleId="CommentText">
    <w:name w:val="annotation text"/>
    <w:basedOn w:val="Normal"/>
    <w:link w:val="CommentTextChar"/>
    <w:uiPriority w:val="99"/>
    <w:semiHidden/>
    <w:qFormat/>
    <w:rsid w:val="00F80D8B"/>
    <w:pPr>
      <w:tabs>
        <w:tab w:val="left" w:pos="1304"/>
      </w:tabs>
      <w:suppressAutoHyphens/>
    </w:pPr>
    <w:rPr>
      <w:rFonts w:ascii="Liberation Serif" w:eastAsia="Liberation Serif" w:cs="Mangal"/>
      <w:sz w:val="20"/>
      <w:szCs w:val="18"/>
      <w:lang w:eastAsia="hi-IN" w:bidi="hi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D8B"/>
    <w:rPr>
      <w:rFonts w:ascii="Garamond" w:eastAsia="SimSun" w:hAnsi="Garamond" w:cs="Times New Roman"/>
      <w:b/>
      <w:bCs/>
      <w:sz w:val="20"/>
      <w:szCs w:val="20"/>
      <w:lang w:eastAsia="sv-SE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qFormat/>
    <w:rsid w:val="00F80D8B"/>
    <w:pPr>
      <w:tabs>
        <w:tab w:val="clear" w:pos="1304"/>
      </w:tabs>
      <w:suppressAutoHyphens w:val="0"/>
      <w:spacing w:after="60" w:line="240" w:lineRule="auto"/>
    </w:pPr>
    <w:rPr>
      <w:rFonts w:ascii="Garamond" w:eastAsia="SimSun" w:hAnsi="Garamond" w:cs="Times New Roman"/>
      <w:b/>
      <w:bCs/>
      <w:szCs w:val="20"/>
      <w:lang w:eastAsia="sv-SE" w:bidi="ar-SA"/>
    </w:rPr>
  </w:style>
  <w:style w:type="character" w:customStyle="1" w:styleId="DateChar">
    <w:name w:val="Date Char"/>
    <w:basedOn w:val="DefaultParagraphFont"/>
    <w:link w:val="Date"/>
    <w:uiPriority w:val="99"/>
    <w:semiHidden/>
    <w:rsid w:val="00F80D8B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Date">
    <w:name w:val="Date"/>
    <w:basedOn w:val="Normal"/>
    <w:next w:val="Normal"/>
    <w:link w:val="DateChar"/>
    <w:uiPriority w:val="99"/>
    <w:semiHidden/>
    <w:qFormat/>
    <w:rsid w:val="00F80D8B"/>
  </w:style>
  <w:style w:type="character" w:styleId="Emphasis">
    <w:name w:val="Emphasis"/>
    <w:uiPriority w:val="99"/>
    <w:qFormat/>
    <w:rsid w:val="00F80D8B"/>
    <w:rPr>
      <w:rFonts w:cs="Times New Roman"/>
      <w:i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0D8B"/>
    <w:rPr>
      <w:rFonts w:ascii="Times New Roman" w:eastAsia="SimSun" w:hAnsi="Times New Roman" w:cs="Times New Roman"/>
      <w:sz w:val="20"/>
      <w:szCs w:val="24"/>
      <w:lang w:eastAsia="zh-CN"/>
    </w:rPr>
  </w:style>
  <w:style w:type="paragraph" w:styleId="EndnoteText">
    <w:name w:val="endnote text"/>
    <w:basedOn w:val="Normal"/>
    <w:link w:val="EndnoteTextChar"/>
    <w:uiPriority w:val="99"/>
    <w:semiHidden/>
    <w:rsid w:val="00F80D8B"/>
    <w:rPr>
      <w:sz w:val="20"/>
    </w:rPr>
  </w:style>
  <w:style w:type="character" w:styleId="FollowedHyperlink">
    <w:name w:val="FollowedHyperlink"/>
    <w:uiPriority w:val="99"/>
    <w:rsid w:val="00F80D8B"/>
    <w:rPr>
      <w:rFonts w:cs="Times New Roman"/>
      <w:color w:val="800080"/>
      <w:u w:val="single"/>
    </w:rPr>
  </w:style>
  <w:style w:type="paragraph" w:styleId="Footer">
    <w:name w:val="footer"/>
    <w:basedOn w:val="Normal"/>
    <w:link w:val="FooterChar"/>
    <w:rsid w:val="00F80D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F80D8B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noteText">
    <w:name w:val="footnote text"/>
    <w:basedOn w:val="Normal"/>
    <w:link w:val="FootnoteTextChar"/>
    <w:uiPriority w:val="99"/>
    <w:rsid w:val="00F80D8B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80D8B"/>
    <w:rPr>
      <w:rFonts w:ascii="Times New Roman" w:eastAsia="SimSun" w:hAnsi="Times New Roman" w:cs="Times New Roman"/>
      <w:sz w:val="20"/>
      <w:szCs w:val="24"/>
      <w:lang w:eastAsia="zh-CN"/>
    </w:rPr>
  </w:style>
  <w:style w:type="paragraph" w:styleId="Header">
    <w:name w:val="header"/>
    <w:basedOn w:val="Normal"/>
    <w:link w:val="HeaderChar"/>
    <w:rsid w:val="00F80D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F80D8B"/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Hyperlink">
    <w:name w:val="Hyperlink"/>
    <w:uiPriority w:val="99"/>
    <w:rsid w:val="00F80D8B"/>
    <w:rPr>
      <w:rFonts w:cs="Times New Roman"/>
      <w:color w:val="0000FF"/>
      <w:u w:val="single"/>
    </w:rPr>
  </w:style>
  <w:style w:type="paragraph" w:styleId="ListBullet">
    <w:name w:val="List Bullet"/>
    <w:basedOn w:val="Normal"/>
    <w:uiPriority w:val="99"/>
    <w:rsid w:val="00F80D8B"/>
    <w:pPr>
      <w:numPr>
        <w:numId w:val="3"/>
      </w:numPr>
      <w:tabs>
        <w:tab w:val="left" w:pos="284"/>
      </w:tabs>
    </w:pPr>
  </w:style>
  <w:style w:type="paragraph" w:styleId="ListBullet2">
    <w:name w:val="List Bullet 2"/>
    <w:basedOn w:val="Normal"/>
    <w:uiPriority w:val="99"/>
    <w:rsid w:val="00F80D8B"/>
    <w:pPr>
      <w:numPr>
        <w:numId w:val="4"/>
      </w:numPr>
    </w:pPr>
  </w:style>
  <w:style w:type="paragraph" w:styleId="NormalWeb">
    <w:name w:val="Normal (Web)"/>
    <w:basedOn w:val="Normal"/>
    <w:uiPriority w:val="99"/>
    <w:rsid w:val="00F80D8B"/>
    <w:pPr>
      <w:spacing w:before="100" w:beforeAutospacing="1" w:after="100" w:afterAutospacing="1"/>
    </w:pPr>
  </w:style>
  <w:style w:type="paragraph" w:styleId="NormalIndent">
    <w:name w:val="Normal Indent"/>
    <w:basedOn w:val="Normal"/>
    <w:link w:val="NormalIndentChar"/>
    <w:uiPriority w:val="99"/>
    <w:rsid w:val="00F80D8B"/>
    <w:pPr>
      <w:widowControl w:val="0"/>
      <w:ind w:firstLine="360"/>
    </w:pPr>
    <w:rPr>
      <w:rFonts w:ascii="Garamond" w:hAnsi="Garamond"/>
      <w:spacing w:val="-1"/>
      <w:lang w:val="fr-FR" w:eastAsia="en-US"/>
    </w:rPr>
  </w:style>
  <w:style w:type="character" w:customStyle="1" w:styleId="NormalIndentChar">
    <w:name w:val="Normal Indent Char"/>
    <w:link w:val="NormalIndent"/>
    <w:uiPriority w:val="99"/>
    <w:locked/>
    <w:rsid w:val="00F80D8B"/>
    <w:rPr>
      <w:rFonts w:ascii="Garamond" w:eastAsia="SimSun" w:hAnsi="Garamond" w:cs="Times New Roman"/>
      <w:spacing w:val="-1"/>
      <w:sz w:val="24"/>
      <w:szCs w:val="24"/>
      <w:lang w:val="fr-FR"/>
    </w:rPr>
  </w:style>
  <w:style w:type="character" w:styleId="Strong">
    <w:name w:val="Strong"/>
    <w:uiPriority w:val="99"/>
    <w:qFormat/>
    <w:rsid w:val="00F80D8B"/>
    <w:rPr>
      <w:rFonts w:cs="Times New Roman"/>
      <w:b/>
    </w:rPr>
  </w:style>
  <w:style w:type="paragraph" w:styleId="TableofFigures">
    <w:name w:val="table of figures"/>
    <w:basedOn w:val="Normal"/>
    <w:next w:val="Normal"/>
    <w:uiPriority w:val="99"/>
    <w:rsid w:val="00F80D8B"/>
  </w:style>
  <w:style w:type="paragraph" w:styleId="Title">
    <w:name w:val="Title"/>
    <w:basedOn w:val="Normal"/>
    <w:next w:val="Normal"/>
    <w:link w:val="TitleChar"/>
    <w:uiPriority w:val="99"/>
    <w:qFormat/>
    <w:rsid w:val="00F80D8B"/>
    <w:pPr>
      <w:spacing w:before="240" w:after="240"/>
      <w:jc w:val="center"/>
      <w:outlineLvl w:val="0"/>
    </w:pPr>
    <w:rPr>
      <w:b/>
      <w:bCs/>
      <w:kern w:val="28"/>
      <w:sz w:val="40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F80D8B"/>
    <w:rPr>
      <w:rFonts w:ascii="Times New Roman" w:eastAsia="SimSun" w:hAnsi="Times New Roman" w:cs="Times New Roman"/>
      <w:b/>
      <w:bCs/>
      <w:kern w:val="28"/>
      <w:sz w:val="40"/>
      <w:szCs w:val="32"/>
      <w:lang w:eastAsia="zh-CN"/>
    </w:rPr>
  </w:style>
  <w:style w:type="paragraph" w:styleId="TOC1">
    <w:name w:val="toc 1"/>
    <w:basedOn w:val="Normal"/>
    <w:next w:val="Normal"/>
    <w:uiPriority w:val="39"/>
    <w:rsid w:val="00F80D8B"/>
    <w:pPr>
      <w:spacing w:after="0"/>
      <w:jc w:val="left"/>
    </w:pPr>
    <w:rPr>
      <w:rFonts w:cs="Calibri"/>
      <w:b/>
      <w:bCs/>
      <w:sz w:val="20"/>
    </w:rPr>
  </w:style>
  <w:style w:type="paragraph" w:styleId="TOC2">
    <w:name w:val="toc 2"/>
    <w:basedOn w:val="Normal"/>
    <w:next w:val="Normal"/>
    <w:uiPriority w:val="39"/>
    <w:rsid w:val="00F80D8B"/>
    <w:pPr>
      <w:spacing w:after="0"/>
      <w:ind w:left="240"/>
      <w:jc w:val="left"/>
    </w:pPr>
    <w:rPr>
      <w:rFonts w:ascii="Calibri" w:hAnsi="Calibri" w:cs="Calibri"/>
      <w:smallCaps/>
      <w:sz w:val="20"/>
    </w:rPr>
  </w:style>
  <w:style w:type="paragraph" w:styleId="TOC3">
    <w:name w:val="toc 3"/>
    <w:basedOn w:val="Normal"/>
    <w:next w:val="Normal"/>
    <w:uiPriority w:val="39"/>
    <w:rsid w:val="00F80D8B"/>
    <w:pPr>
      <w:spacing w:after="0"/>
      <w:ind w:left="480"/>
      <w:jc w:val="left"/>
    </w:pPr>
    <w:rPr>
      <w:rFonts w:ascii="Calibri" w:hAnsi="Calibri" w:cs="Calibri"/>
      <w:i/>
      <w:iCs/>
      <w:sz w:val="20"/>
    </w:rPr>
  </w:style>
  <w:style w:type="paragraph" w:styleId="TOC4">
    <w:name w:val="toc 4"/>
    <w:basedOn w:val="Normal"/>
    <w:next w:val="Normal"/>
    <w:uiPriority w:val="99"/>
    <w:rsid w:val="00F80D8B"/>
    <w:pPr>
      <w:spacing w:after="0"/>
      <w:ind w:left="72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uiPriority w:val="99"/>
    <w:rsid w:val="00F80D8B"/>
    <w:pPr>
      <w:spacing w:after="0"/>
      <w:ind w:left="96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uiPriority w:val="99"/>
    <w:rsid w:val="00F80D8B"/>
    <w:pPr>
      <w:spacing w:after="0"/>
      <w:ind w:left="120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uiPriority w:val="99"/>
    <w:rsid w:val="00F80D8B"/>
    <w:pPr>
      <w:spacing w:after="0"/>
      <w:ind w:left="144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uiPriority w:val="99"/>
    <w:rsid w:val="00F80D8B"/>
    <w:pPr>
      <w:spacing w:after="0"/>
      <w:ind w:left="168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uiPriority w:val="99"/>
    <w:rsid w:val="00F80D8B"/>
    <w:pPr>
      <w:spacing w:after="0"/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ColorfulList-Accent11">
    <w:name w:val="Colorful List - Accent 11"/>
    <w:basedOn w:val="Normal"/>
    <w:uiPriority w:val="99"/>
    <w:rsid w:val="00F80D8B"/>
    <w:pPr>
      <w:ind w:left="720"/>
      <w:contextualSpacing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rsid w:val="00F80D8B"/>
    <w:pPr>
      <w:autoSpaceDE w:val="0"/>
      <w:autoSpaceDN w:val="0"/>
      <w:adjustRightInd w:val="0"/>
    </w:pPr>
    <w:rPr>
      <w:rFonts w:ascii="Times New Roman" w:eastAsia="SimSun" w:hAnsi="Times New Roman" w:cs="Times New Roman"/>
      <w:color w:val="000000"/>
      <w:sz w:val="24"/>
      <w:szCs w:val="24"/>
      <w:lang w:val="sv-SE" w:eastAsia="zh-CN"/>
    </w:rPr>
  </w:style>
  <w:style w:type="character" w:customStyle="1" w:styleId="apple-style-span">
    <w:name w:val="apple-style-span"/>
    <w:uiPriority w:val="99"/>
    <w:rsid w:val="00F80D8B"/>
  </w:style>
  <w:style w:type="character" w:customStyle="1" w:styleId="apple-converted-space">
    <w:name w:val="apple-converted-space"/>
    <w:uiPriority w:val="99"/>
    <w:rsid w:val="00F80D8B"/>
  </w:style>
  <w:style w:type="paragraph" w:customStyle="1" w:styleId="References">
    <w:name w:val="References"/>
    <w:basedOn w:val="Normal"/>
    <w:uiPriority w:val="99"/>
    <w:rsid w:val="00F80D8B"/>
    <w:rPr>
      <w:sz w:val="18"/>
      <w:lang w:eastAsia="en-US"/>
    </w:rPr>
  </w:style>
  <w:style w:type="paragraph" w:customStyle="1" w:styleId="Affiliation">
    <w:name w:val="Affiliation"/>
    <w:basedOn w:val="Normal"/>
    <w:uiPriority w:val="99"/>
    <w:rsid w:val="00F80D8B"/>
    <w:pPr>
      <w:jc w:val="center"/>
    </w:pPr>
    <w:rPr>
      <w:i/>
      <w:iCs/>
      <w:sz w:val="18"/>
      <w:lang w:eastAsia="en-US"/>
    </w:rPr>
  </w:style>
  <w:style w:type="paragraph" w:customStyle="1" w:styleId="Bullet">
    <w:name w:val="Bullet"/>
    <w:basedOn w:val="Normal"/>
    <w:uiPriority w:val="99"/>
    <w:rsid w:val="00F80D8B"/>
    <w:pPr>
      <w:spacing w:after="80"/>
      <w:ind w:left="144" w:hanging="144"/>
    </w:pPr>
    <w:rPr>
      <w:sz w:val="18"/>
      <w:lang w:eastAsia="en-US"/>
    </w:rPr>
  </w:style>
  <w:style w:type="character" w:customStyle="1" w:styleId="IntenseEmphasis1">
    <w:name w:val="Intense Emphasis1"/>
    <w:uiPriority w:val="99"/>
    <w:rsid w:val="00F80D8B"/>
    <w:rPr>
      <w:b/>
      <w:i/>
      <w:color w:val="4F81BD"/>
    </w:rPr>
  </w:style>
  <w:style w:type="paragraph" w:customStyle="1" w:styleId="LightShading-Accent21">
    <w:name w:val="Light Shading - Accent 21"/>
    <w:basedOn w:val="Normal"/>
    <w:next w:val="Normal"/>
    <w:link w:val="LightShading-Accent2Char"/>
    <w:uiPriority w:val="99"/>
    <w:rsid w:val="00F80D8B"/>
    <w:pPr>
      <w:pBdr>
        <w:bottom w:val="single" w:sz="4" w:space="4" w:color="4F81BD"/>
      </w:pBdr>
      <w:spacing w:before="200" w:after="280"/>
      <w:ind w:left="936" w:right="936"/>
    </w:pPr>
    <w:rPr>
      <w:rFonts w:ascii="Garamond" w:hAnsi="Garamond"/>
      <w:b/>
      <w:bCs/>
      <w:i/>
      <w:iCs/>
      <w:color w:val="4F81BD"/>
      <w:szCs w:val="20"/>
      <w:lang w:val="fr-FR" w:eastAsia="sv-SE"/>
    </w:rPr>
  </w:style>
  <w:style w:type="character" w:customStyle="1" w:styleId="LightShading-Accent2Char">
    <w:name w:val="Light Shading - Accent 2 Char"/>
    <w:link w:val="LightShading-Accent21"/>
    <w:uiPriority w:val="99"/>
    <w:locked/>
    <w:rsid w:val="00F80D8B"/>
    <w:rPr>
      <w:rFonts w:ascii="Garamond" w:eastAsia="SimSun" w:hAnsi="Garamond" w:cs="Times New Roman"/>
      <w:b/>
      <w:bCs/>
      <w:i/>
      <w:iCs/>
      <w:color w:val="4F81BD"/>
      <w:sz w:val="24"/>
      <w:szCs w:val="20"/>
      <w:lang w:val="fr-FR" w:eastAsia="sv-SE"/>
    </w:rPr>
  </w:style>
  <w:style w:type="paragraph" w:customStyle="1" w:styleId="MainText">
    <w:name w:val="Main Text"/>
    <w:basedOn w:val="Normal"/>
    <w:uiPriority w:val="99"/>
    <w:rsid w:val="00F80D8B"/>
    <w:pPr>
      <w:ind w:firstLine="284"/>
    </w:pPr>
    <w:rPr>
      <w:sz w:val="20"/>
      <w:lang w:eastAsia="en-US"/>
    </w:rPr>
  </w:style>
  <w:style w:type="paragraph" w:customStyle="1" w:styleId="Bibliography1">
    <w:name w:val="Bibliography1"/>
    <w:basedOn w:val="Normal"/>
    <w:next w:val="Normal"/>
    <w:uiPriority w:val="99"/>
    <w:rsid w:val="00F80D8B"/>
  </w:style>
  <w:style w:type="paragraph" w:customStyle="1" w:styleId="Style1">
    <w:name w:val="Style1"/>
    <w:basedOn w:val="Heading1"/>
    <w:uiPriority w:val="99"/>
    <w:rsid w:val="00F80D8B"/>
  </w:style>
  <w:style w:type="paragraph" w:styleId="ListParagraph">
    <w:name w:val="List Paragraph"/>
    <w:basedOn w:val="Normal"/>
    <w:uiPriority w:val="34"/>
    <w:qFormat/>
    <w:rsid w:val="00F80D8B"/>
    <w:pPr>
      <w:ind w:left="720"/>
      <w:contextualSpacing/>
    </w:pPr>
  </w:style>
  <w:style w:type="character" w:customStyle="1" w:styleId="IntenseEmphasis2">
    <w:name w:val="Intense Emphasis2"/>
    <w:uiPriority w:val="99"/>
    <w:qFormat/>
    <w:rsid w:val="00F80D8B"/>
    <w:rPr>
      <w:b/>
      <w:i/>
      <w:color w:val="4F81BD"/>
    </w:rPr>
  </w:style>
  <w:style w:type="paragraph" w:customStyle="1" w:styleId="WW-Default">
    <w:name w:val="WW-Default"/>
    <w:basedOn w:val="Normal"/>
    <w:uiPriority w:val="99"/>
    <w:rsid w:val="00F80D8B"/>
    <w:pPr>
      <w:widowControl w:val="0"/>
      <w:tabs>
        <w:tab w:val="left" w:pos="1304"/>
      </w:tabs>
      <w:suppressAutoHyphens/>
      <w:autoSpaceDE w:val="0"/>
    </w:pPr>
    <w:rPr>
      <w:color w:val="000000"/>
      <w:kern w:val="1"/>
      <w:lang w:eastAsia="ar-SA"/>
    </w:rPr>
  </w:style>
  <w:style w:type="character" w:customStyle="1" w:styleId="hps">
    <w:name w:val="hps"/>
    <w:uiPriority w:val="99"/>
    <w:rsid w:val="00F80D8B"/>
    <w:rPr>
      <w:rFonts w:cs="Times New Roman"/>
    </w:rPr>
  </w:style>
  <w:style w:type="character" w:customStyle="1" w:styleId="longtext">
    <w:name w:val="long_text"/>
    <w:uiPriority w:val="99"/>
    <w:rsid w:val="00F80D8B"/>
    <w:rPr>
      <w:rFonts w:cs="Times New Roman"/>
    </w:rPr>
  </w:style>
  <w:style w:type="character" w:customStyle="1" w:styleId="pagination">
    <w:name w:val="pagination"/>
    <w:uiPriority w:val="99"/>
    <w:rsid w:val="00F80D8B"/>
    <w:rPr>
      <w:rFonts w:cs="Times New Roman"/>
    </w:rPr>
  </w:style>
  <w:style w:type="character" w:customStyle="1" w:styleId="doi">
    <w:name w:val="doi"/>
    <w:uiPriority w:val="99"/>
    <w:rsid w:val="00F80D8B"/>
    <w:rPr>
      <w:rFonts w:cs="Times New Roman"/>
    </w:rPr>
  </w:style>
  <w:style w:type="paragraph" w:customStyle="1" w:styleId="p1a">
    <w:name w:val="p1a"/>
    <w:basedOn w:val="Default"/>
    <w:next w:val="Default"/>
    <w:link w:val="p1aZchn"/>
    <w:uiPriority w:val="99"/>
    <w:rsid w:val="00F80D8B"/>
    <w:rPr>
      <w:color w:val="auto"/>
      <w:lang w:eastAsia="sv-SE"/>
    </w:rPr>
  </w:style>
  <w:style w:type="character" w:customStyle="1" w:styleId="p1aZchn">
    <w:name w:val="p1a Zchn"/>
    <w:link w:val="p1a"/>
    <w:uiPriority w:val="99"/>
    <w:locked/>
    <w:rsid w:val="00F80D8B"/>
    <w:rPr>
      <w:rFonts w:ascii="Times New Roman" w:eastAsia="SimSun" w:hAnsi="Times New Roman" w:cs="Times New Roman"/>
      <w:sz w:val="24"/>
      <w:szCs w:val="24"/>
      <w:lang w:val="sv-SE" w:eastAsia="sv-SE"/>
    </w:rPr>
  </w:style>
  <w:style w:type="paragraph" w:customStyle="1" w:styleId="dashitem">
    <w:name w:val="dashitem"/>
    <w:basedOn w:val="Normal"/>
    <w:uiPriority w:val="99"/>
    <w:rsid w:val="00F80D8B"/>
    <w:pPr>
      <w:numPr>
        <w:numId w:val="5"/>
      </w:numPr>
      <w:overflowPunct w:val="0"/>
      <w:autoSpaceDE w:val="0"/>
      <w:autoSpaceDN w:val="0"/>
      <w:adjustRightInd w:val="0"/>
      <w:spacing w:before="160" w:after="160" w:line="240" w:lineRule="atLeast"/>
      <w:contextualSpacing/>
      <w:textAlignment w:val="baseline"/>
    </w:pPr>
    <w:rPr>
      <w:sz w:val="20"/>
      <w:lang w:eastAsia="de-DE"/>
    </w:rPr>
  </w:style>
  <w:style w:type="character" w:customStyle="1" w:styleId="st">
    <w:name w:val="st"/>
    <w:uiPriority w:val="99"/>
    <w:rsid w:val="00F80D8B"/>
    <w:rPr>
      <w:rFonts w:cs="Times New Roman"/>
    </w:rPr>
  </w:style>
  <w:style w:type="paragraph" w:customStyle="1" w:styleId="SIGPLANParagraph1">
    <w:name w:val="SIGPLAN Paragraph 1"/>
    <w:basedOn w:val="Normal"/>
    <w:next w:val="SIGPLANParagraph"/>
    <w:uiPriority w:val="99"/>
    <w:rsid w:val="00F80D8B"/>
    <w:pPr>
      <w:spacing w:line="200" w:lineRule="exact"/>
    </w:pPr>
    <w:rPr>
      <w:sz w:val="18"/>
      <w:lang w:eastAsia="en-US"/>
    </w:rPr>
  </w:style>
  <w:style w:type="paragraph" w:customStyle="1" w:styleId="SIGPLANParagraph">
    <w:name w:val="SIGPLAN Paragraph"/>
    <w:basedOn w:val="SIGPLANParagraph1"/>
    <w:uiPriority w:val="99"/>
    <w:rsid w:val="00F80D8B"/>
    <w:pPr>
      <w:ind w:firstLine="240"/>
    </w:pPr>
  </w:style>
  <w:style w:type="character" w:customStyle="1" w:styleId="SIGPLANParagraphheading">
    <w:name w:val="SIGPLAN Paragraph heading"/>
    <w:uiPriority w:val="99"/>
    <w:rsid w:val="00F80D8B"/>
    <w:rPr>
      <w:b/>
      <w:i/>
    </w:rPr>
  </w:style>
  <w:style w:type="paragraph" w:customStyle="1" w:styleId="programcode">
    <w:name w:val="programcode"/>
    <w:basedOn w:val="Normal"/>
    <w:uiPriority w:val="99"/>
    <w:rsid w:val="00F80D8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overflowPunct w:val="0"/>
      <w:autoSpaceDE w:val="0"/>
      <w:autoSpaceDN w:val="0"/>
      <w:adjustRightInd w:val="0"/>
      <w:spacing w:before="160" w:after="160" w:line="240" w:lineRule="atLeast"/>
      <w:contextualSpacing/>
      <w:textAlignment w:val="baseline"/>
    </w:pPr>
    <w:rPr>
      <w:rFonts w:ascii="Courier" w:hAnsi="Courier"/>
      <w:sz w:val="20"/>
      <w:lang w:eastAsia="de-DE"/>
    </w:rPr>
  </w:style>
  <w:style w:type="character" w:customStyle="1" w:styleId="SubtleReference1">
    <w:name w:val="Subtle Reference1"/>
    <w:uiPriority w:val="99"/>
    <w:qFormat/>
    <w:rsid w:val="00F80D8B"/>
    <w:rPr>
      <w:rFonts w:cs="Times New Roman"/>
      <w:smallCaps/>
      <w:color w:val="C0504D"/>
      <w:u w:val="single"/>
    </w:rPr>
  </w:style>
  <w:style w:type="character" w:customStyle="1" w:styleId="IntenseReference1">
    <w:name w:val="Intense Reference1"/>
    <w:uiPriority w:val="99"/>
    <w:qFormat/>
    <w:rsid w:val="00F80D8B"/>
    <w:rPr>
      <w:rFonts w:cs="Times New Roman"/>
      <w:b/>
      <w:bCs/>
      <w:smallCaps/>
      <w:color w:val="C0504D"/>
      <w:spacing w:val="5"/>
      <w:u w:val="single"/>
    </w:rPr>
  </w:style>
  <w:style w:type="paragraph" w:customStyle="1" w:styleId="referenceitem">
    <w:name w:val="referenceitem"/>
    <w:basedOn w:val="Normal"/>
    <w:uiPriority w:val="99"/>
    <w:rsid w:val="00F80D8B"/>
    <w:pPr>
      <w:numPr>
        <w:numId w:val="6"/>
      </w:numPr>
      <w:overflowPunct w:val="0"/>
      <w:autoSpaceDE w:val="0"/>
      <w:autoSpaceDN w:val="0"/>
      <w:adjustRightInd w:val="0"/>
      <w:spacing w:line="220" w:lineRule="atLeast"/>
      <w:textAlignment w:val="baseline"/>
    </w:pPr>
    <w:rPr>
      <w:sz w:val="18"/>
      <w:lang w:eastAsia="de-DE"/>
    </w:rPr>
  </w:style>
  <w:style w:type="paragraph" w:styleId="Quote">
    <w:name w:val="Quote"/>
    <w:basedOn w:val="Normal"/>
    <w:next w:val="Normal"/>
    <w:link w:val="QuoteChar"/>
    <w:uiPriority w:val="99"/>
    <w:qFormat/>
    <w:rsid w:val="00F80D8B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99"/>
    <w:rsid w:val="00F80D8B"/>
    <w:rPr>
      <w:rFonts w:ascii="Times New Roman" w:eastAsia="SimSun" w:hAnsi="Times New Roman" w:cs="Times New Roman"/>
      <w:i/>
      <w:iCs/>
      <w:color w:val="000000"/>
      <w:sz w:val="24"/>
      <w:szCs w:val="24"/>
      <w:lang w:eastAsia="zh-CN"/>
    </w:rPr>
  </w:style>
  <w:style w:type="character" w:customStyle="1" w:styleId="container">
    <w:name w:val="container"/>
    <w:uiPriority w:val="99"/>
    <w:rsid w:val="00F80D8B"/>
    <w:rPr>
      <w:rFonts w:cs="Times New Roman"/>
    </w:rPr>
  </w:style>
  <w:style w:type="character" w:customStyle="1" w:styleId="year">
    <w:name w:val="year"/>
    <w:uiPriority w:val="99"/>
    <w:rsid w:val="00F80D8B"/>
    <w:rPr>
      <w:rFonts w:cs="Times New Roman"/>
    </w:rPr>
  </w:style>
  <w:style w:type="character" w:customStyle="1" w:styleId="info">
    <w:name w:val="info"/>
    <w:uiPriority w:val="99"/>
    <w:rsid w:val="00F80D8B"/>
    <w:rPr>
      <w:rFonts w:cs="Times New Roman"/>
    </w:rPr>
  </w:style>
  <w:style w:type="character" w:customStyle="1" w:styleId="volume">
    <w:name w:val="volume"/>
    <w:uiPriority w:val="99"/>
    <w:rsid w:val="00F80D8B"/>
    <w:rPr>
      <w:rFonts w:cs="Times New Roman"/>
    </w:rPr>
  </w:style>
  <w:style w:type="character" w:customStyle="1" w:styleId="issue">
    <w:name w:val="issue"/>
    <w:uiPriority w:val="99"/>
    <w:rsid w:val="00F80D8B"/>
    <w:rPr>
      <w:rFonts w:cs="Times New Roman"/>
    </w:rPr>
  </w:style>
  <w:style w:type="character" w:customStyle="1" w:styleId="pages">
    <w:name w:val="pages"/>
    <w:uiPriority w:val="99"/>
    <w:rsid w:val="00F80D8B"/>
    <w:rPr>
      <w:rFonts w:cs="Times New Roman"/>
    </w:rPr>
  </w:style>
  <w:style w:type="paragraph" w:customStyle="1" w:styleId="TOCHeading2">
    <w:name w:val="TOC Heading2"/>
    <w:basedOn w:val="Heading1"/>
    <w:next w:val="Normal"/>
    <w:uiPriority w:val="99"/>
    <w:qFormat/>
    <w:rsid w:val="00F80D8B"/>
    <w:pPr>
      <w:keepLines/>
      <w:snapToGrid/>
      <w:spacing w:before="480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customStyle="1" w:styleId="MyReferences">
    <w:name w:val="My References"/>
    <w:basedOn w:val="Bibliography1"/>
    <w:link w:val="MyReferencesChar"/>
    <w:uiPriority w:val="99"/>
    <w:rsid w:val="00F80D8B"/>
    <w:pPr>
      <w:widowControl w:val="0"/>
      <w:spacing w:after="50"/>
    </w:pPr>
    <w:rPr>
      <w:rFonts w:cs="Garamond"/>
      <w:spacing w:val="-1"/>
      <w:sz w:val="18"/>
      <w:lang w:eastAsia="en-US"/>
    </w:rPr>
  </w:style>
  <w:style w:type="character" w:customStyle="1" w:styleId="MyReferencesChar">
    <w:name w:val="My References Char"/>
    <w:link w:val="MyReferences"/>
    <w:uiPriority w:val="99"/>
    <w:locked/>
    <w:rsid w:val="00F80D8B"/>
    <w:rPr>
      <w:rFonts w:ascii="Times New Roman" w:eastAsia="SimSun" w:hAnsi="Times New Roman" w:cs="Garamond"/>
      <w:spacing w:val="-1"/>
      <w:sz w:val="18"/>
      <w:szCs w:val="24"/>
    </w:rPr>
  </w:style>
  <w:style w:type="paragraph" w:customStyle="1" w:styleId="088095CB421E4E02BDC9682AFEE1723A">
    <w:name w:val="088095CB421E4E02BDC9682AFEE1723A"/>
    <w:uiPriority w:val="99"/>
    <w:rsid w:val="00F80D8B"/>
    <w:pPr>
      <w:spacing w:after="200" w:line="276" w:lineRule="auto"/>
    </w:pPr>
    <w:rPr>
      <w:rFonts w:ascii="Calibri" w:eastAsia="SimSun" w:hAnsi="Calibri" w:cs="Arial"/>
      <w:lang w:eastAsia="ja-JP"/>
    </w:rPr>
  </w:style>
  <w:style w:type="paragraph" w:customStyle="1" w:styleId="bulletlist">
    <w:name w:val="bullet list"/>
    <w:basedOn w:val="BodyText"/>
    <w:uiPriority w:val="99"/>
    <w:rsid w:val="00F80D8B"/>
    <w:pPr>
      <w:numPr>
        <w:numId w:val="7"/>
      </w:numPr>
      <w:spacing w:after="120" w:line="228" w:lineRule="auto"/>
    </w:pPr>
    <w:rPr>
      <w:spacing w:val="-1"/>
      <w:sz w:val="20"/>
      <w:lang w:eastAsia="en-US"/>
    </w:rPr>
  </w:style>
  <w:style w:type="character" w:customStyle="1" w:styleId="m1">
    <w:name w:val="m1"/>
    <w:uiPriority w:val="99"/>
    <w:rsid w:val="00F80D8B"/>
    <w:rPr>
      <w:rFonts w:cs="Times New Roman"/>
      <w:color w:val="0000FF"/>
    </w:rPr>
  </w:style>
  <w:style w:type="character" w:customStyle="1" w:styleId="t1">
    <w:name w:val="t1"/>
    <w:uiPriority w:val="99"/>
    <w:rsid w:val="00F80D8B"/>
    <w:rPr>
      <w:rFonts w:cs="Times New Roman"/>
      <w:color w:val="990000"/>
    </w:rPr>
  </w:style>
  <w:style w:type="character" w:customStyle="1" w:styleId="b1">
    <w:name w:val="b1"/>
    <w:uiPriority w:val="99"/>
    <w:rsid w:val="00F80D8B"/>
    <w:rPr>
      <w:rFonts w:ascii="Courier New" w:hAnsi="Courier New" w:cs="Courier New"/>
      <w:b/>
      <w:bCs/>
      <w:color w:val="FF0000"/>
      <w:u w:val="none"/>
    </w:rPr>
  </w:style>
  <w:style w:type="character" w:customStyle="1" w:styleId="tx1">
    <w:name w:val="tx1"/>
    <w:uiPriority w:val="99"/>
    <w:rsid w:val="00F80D8B"/>
    <w:rPr>
      <w:rFonts w:cs="Times New Roman"/>
      <w:b/>
      <w:bCs/>
    </w:rPr>
  </w:style>
  <w:style w:type="character" w:customStyle="1" w:styleId="long-title">
    <w:name w:val="long-title"/>
    <w:uiPriority w:val="99"/>
    <w:rsid w:val="00F80D8B"/>
    <w:rPr>
      <w:rFonts w:cs="Times New Roman"/>
    </w:rPr>
  </w:style>
  <w:style w:type="paragraph" w:customStyle="1" w:styleId="Lists">
    <w:name w:val="Lists"/>
    <w:uiPriority w:val="99"/>
    <w:rsid w:val="00F80D8B"/>
    <w:pPr>
      <w:pBdr>
        <w:bottom w:val="single" w:sz="4" w:space="0" w:color="auto"/>
        <w:right w:val="single" w:sz="4" w:space="4" w:color="auto"/>
      </w:pBdr>
      <w:spacing w:after="200" w:line="276" w:lineRule="auto"/>
      <w:jc w:val="right"/>
    </w:pPr>
    <w:rPr>
      <w:rFonts w:ascii="Garamond" w:eastAsia="SimSun" w:hAnsi="Garamond" w:cs="Times New Roman"/>
      <w:b/>
      <w:kern w:val="28"/>
      <w:sz w:val="48"/>
      <w:szCs w:val="36"/>
    </w:rPr>
  </w:style>
  <w:style w:type="character" w:customStyle="1" w:styleId="nm">
    <w:name w:val="nm"/>
    <w:uiPriority w:val="99"/>
    <w:rsid w:val="00F80D8B"/>
    <w:rPr>
      <w:rFonts w:cs="Times New Roman"/>
    </w:rPr>
  </w:style>
  <w:style w:type="paragraph" w:customStyle="1" w:styleId="TOCEntry">
    <w:name w:val="TOCEntry"/>
    <w:basedOn w:val="Normal"/>
    <w:uiPriority w:val="99"/>
    <w:rsid w:val="00F80D8B"/>
    <w:pPr>
      <w:keepNext/>
      <w:keepLines/>
      <w:spacing w:before="120" w:after="240" w:line="240" w:lineRule="atLeast"/>
      <w:jc w:val="left"/>
    </w:pPr>
    <w:rPr>
      <w:rFonts w:ascii="Times" w:hAnsi="Times"/>
      <w:b/>
      <w:sz w:val="36"/>
      <w:szCs w:val="20"/>
      <w:lang w:eastAsia="en-US"/>
    </w:rPr>
  </w:style>
  <w:style w:type="paragraph" w:customStyle="1" w:styleId="ByLine">
    <w:name w:val="ByLine"/>
    <w:basedOn w:val="Title"/>
    <w:uiPriority w:val="99"/>
    <w:rsid w:val="00F80D8B"/>
    <w:pPr>
      <w:spacing w:after="720" w:line="240" w:lineRule="auto"/>
      <w:jc w:val="right"/>
      <w:outlineLvl w:val="9"/>
    </w:pPr>
    <w:rPr>
      <w:rFonts w:ascii="Arial" w:hAnsi="Arial"/>
      <w:bCs w:val="0"/>
      <w:sz w:val="28"/>
      <w:szCs w:val="20"/>
      <w:lang w:eastAsia="en-US"/>
    </w:rPr>
  </w:style>
  <w:style w:type="character" w:customStyle="1" w:styleId="word">
    <w:name w:val="word"/>
    <w:rsid w:val="00F80D8B"/>
  </w:style>
  <w:style w:type="paragraph" w:customStyle="1" w:styleId="CovFormText">
    <w:name w:val="Cov_Form Text"/>
    <w:basedOn w:val="Header"/>
    <w:rsid w:val="00F80D8B"/>
    <w:pPr>
      <w:tabs>
        <w:tab w:val="clear" w:pos="4536"/>
        <w:tab w:val="clear" w:pos="9072"/>
      </w:tabs>
      <w:spacing w:before="60" w:after="60" w:line="240" w:lineRule="auto"/>
      <w:jc w:val="left"/>
    </w:pPr>
    <w:rPr>
      <w:rFonts w:ascii="Arial" w:eastAsia="Times New Roman" w:hAnsi="Arial"/>
      <w:sz w:val="18"/>
      <w:szCs w:val="20"/>
      <w:lang w:eastAsia="en-US"/>
    </w:rPr>
  </w:style>
  <w:style w:type="character" w:customStyle="1" w:styleId="fontstyle01">
    <w:name w:val="fontstyle01"/>
    <w:basedOn w:val="DefaultParagraphFont"/>
    <w:rsid w:val="00F80D8B"/>
    <w:rPr>
      <w:rFonts w:ascii="Arial" w:hAnsi="Arial" w:cs="Arial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F80D8B"/>
    <w:rPr>
      <w:rFonts w:ascii="Arial" w:hAnsi="Arial" w:cs="Arial" w:hint="default"/>
      <w:color w:val="000000"/>
      <w:sz w:val="22"/>
      <w:szCs w:val="22"/>
    </w:rPr>
  </w:style>
  <w:style w:type="paragraph" w:customStyle="1" w:styleId="H2">
    <w:name w:val="H2"/>
    <w:basedOn w:val="Normal"/>
    <w:rsid w:val="009D0864"/>
    <w:pPr>
      <w:spacing w:after="0" w:line="240" w:lineRule="auto"/>
      <w:jc w:val="left"/>
    </w:pPr>
    <w:rPr>
      <w:rFonts w:eastAsia="Times New Roman"/>
      <w:b/>
      <w:i/>
      <w:sz w:val="28"/>
      <w:lang w:eastAsia="en-US"/>
    </w:rPr>
  </w:style>
  <w:style w:type="paragraph" w:customStyle="1" w:styleId="EndNoteBibliography">
    <w:name w:val="EndNote Bibliography"/>
    <w:basedOn w:val="Normal"/>
    <w:link w:val="EndNoteBibliographyChar"/>
    <w:rsid w:val="00D72F77"/>
    <w:pPr>
      <w:spacing w:after="0" w:line="240" w:lineRule="auto"/>
      <w:jc w:val="left"/>
    </w:pPr>
    <w:rPr>
      <w:rFonts w:eastAsia="Times New Roman"/>
      <w:noProof/>
      <w:lang w:eastAsia="en-US"/>
    </w:rPr>
  </w:style>
  <w:style w:type="character" w:customStyle="1" w:styleId="EndNoteBibliographyChar">
    <w:name w:val="EndNote Bibliography Char"/>
    <w:basedOn w:val="DefaultParagraphFont"/>
    <w:link w:val="EndNoteBibliography"/>
    <w:rsid w:val="00D72F77"/>
    <w:rPr>
      <w:rFonts w:ascii="Times New Roman" w:eastAsia="Times New Roman" w:hAnsi="Times New Roman" w:cs="Times New Roman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F8E0B-4F4A-4DC8-98D9-A53E7DEEE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7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163-15-0025</dc:creator>
  <cp:keywords/>
  <dc:description/>
  <cp:lastModifiedBy>163-15-0025</cp:lastModifiedBy>
  <cp:revision>48</cp:revision>
  <dcterms:created xsi:type="dcterms:W3CDTF">2021-04-13T17:45:00Z</dcterms:created>
  <dcterms:modified xsi:type="dcterms:W3CDTF">2021-04-20T18:05:00Z</dcterms:modified>
</cp:coreProperties>
</file>